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C92C7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46274DC4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1B5886FF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22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134"/>
      </w:tblGrid>
      <w:tr w14:paraId="4C68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0" w:type="dxa"/>
          </w:tcPr>
          <w:p w14:paraId="4FCB1E6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>Dream of where you want.</w:t>
            </w:r>
          </w:p>
          <w:p w14:paraId="51FBE63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408D816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 w14:paraId="1D03AD6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993429A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p w14:paraId="6D6C26CC">
      <w:pPr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22"/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2128"/>
        <w:gridCol w:w="2693"/>
        <w:gridCol w:w="2805"/>
      </w:tblGrid>
      <w:tr w14:paraId="593A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1CC38A4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</w:tcPr>
          <w:p w14:paraId="772AF08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</w:tcPr>
          <w:p w14:paraId="42AC25E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C4EC53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 w14:paraId="565FE04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 w14:paraId="77BD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0283D38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</w:tcPr>
          <w:p w14:paraId="10102A8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</w:tcPr>
          <w:p w14:paraId="0684A9E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</w:tcPr>
          <w:p w14:paraId="4E9741F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28C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2053D7D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</w:tcPr>
          <w:p w14:paraId="482F8A6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</w:tcPr>
          <w:p w14:paraId="79F5089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</w:tcPr>
          <w:p w14:paraId="6356845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69FB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14BE6AD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</w:tcPr>
          <w:p w14:paraId="4ECE419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</w:tcPr>
          <w:p w14:paraId="1BA5A06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</w:tcPr>
          <w:p w14:paraId="26D1C78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E1A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5" w:type="dxa"/>
          </w:tcPr>
          <w:p w14:paraId="73DD522A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</w:tcPr>
          <w:p w14:paraId="1AB8E55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</w:tcPr>
          <w:p w14:paraId="5219556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</w:tcPr>
          <w:p w14:paraId="58A526C6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B72C798">
      <w:pPr>
        <w:spacing w:before="0" w:after="0" w:line="360" w:lineRule="auto"/>
        <w:rPr>
          <w:rFonts w:ascii="Times New Roman" w:hAnsi="Times New Roman" w:cs="Times New Roman"/>
          <w:b/>
          <w:bCs/>
        </w:rPr>
      </w:pPr>
    </w:p>
    <w:p w14:paraId="2B68363D">
      <w:pPr>
        <w:spacing w:before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2F81D125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5FFF6D6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20C9AB9E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7E51E4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67C84457">
      <w:pPr>
        <w:spacing w:before="0" w:after="0" w:line="240" w:lineRule="auto"/>
        <w:jc w:val="both"/>
        <w:rPr>
          <w:rFonts w:ascii="Times New Roman" w:hAnsi="Times New Roman" w:cs="Times New Roman"/>
        </w:rPr>
      </w:pPr>
    </w:p>
    <w:p w14:paraId="4F93C8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E8ADCF5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71DF2BF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7A9C819B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636C6BE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5322B00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2C000755">
      <w:pPr>
        <w:spacing w:before="0"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3C153B2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9B32466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1AFF361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67F86E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7179DE8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22"/>
        <w:tblW w:w="10068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657"/>
        <w:gridCol w:w="1363"/>
        <w:gridCol w:w="2022"/>
        <w:gridCol w:w="2005"/>
        <w:gridCol w:w="1992"/>
      </w:tblGrid>
      <w:tr w14:paraId="4D8A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577A7A5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0" w:type="dxa"/>
            <w:gridSpan w:val="2"/>
          </w:tcPr>
          <w:p w14:paraId="08103F1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2026-27</w:t>
            </w:r>
          </w:p>
          <w:p w14:paraId="11C9198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</w:tcPr>
          <w:p w14:paraId="64039BF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</w:tcPr>
          <w:p w14:paraId="267296C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 w14:paraId="70DE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77F45C0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0" w:type="dxa"/>
            <w:gridSpan w:val="2"/>
          </w:tcPr>
          <w:p w14:paraId="434FA16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</w:tcPr>
          <w:p w14:paraId="67A73C7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</w:tcPr>
          <w:p w14:paraId="5EEFD92B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 w14:paraId="1A61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</w:tcPr>
          <w:p w14:paraId="38F26162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0" w:type="dxa"/>
            <w:gridSpan w:val="2"/>
          </w:tcPr>
          <w:p w14:paraId="7C8A1C0D">
            <w:pPr>
              <w:widowControl/>
              <w:suppressAutoHyphens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78</w:t>
            </w:r>
          </w:p>
        </w:tc>
        <w:tc>
          <w:tcPr>
            <w:tcW w:w="2022" w:type="dxa"/>
          </w:tcPr>
          <w:p w14:paraId="4F27EB8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75B29042">
            <w:pPr>
              <w:widowControl/>
              <w:suppressAutoHyphens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Aryan dambhale</w:t>
            </w:r>
          </w:p>
        </w:tc>
      </w:tr>
      <w:tr w14:paraId="1FD7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29" w:type="dxa"/>
            <w:tcBorders>
              <w:left w:val="nil"/>
              <w:right w:val="nil"/>
            </w:tcBorders>
          </w:tcPr>
          <w:p w14:paraId="552837F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58C4C6C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4146F78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1735944C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567EAA7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5FE1E25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3EB3BA9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14:paraId="0232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686" w:type="dxa"/>
            <w:gridSpan w:val="2"/>
          </w:tcPr>
          <w:p w14:paraId="2BDC883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6CD8EA64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1-(A)</w:t>
            </w:r>
          </w:p>
        </w:tc>
      </w:tr>
      <w:tr w14:paraId="25E0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3" w:hRule="atLeast"/>
        </w:trPr>
        <w:tc>
          <w:tcPr>
            <w:tcW w:w="2686" w:type="dxa"/>
            <w:gridSpan w:val="2"/>
          </w:tcPr>
          <w:p w14:paraId="5AE6772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4A079CEF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 w14:paraId="0EC28D8F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 w14:paraId="3DD82C09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 w14:paraId="3BCC92B9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 w14:paraId="49CD0A1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15718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686" w:type="dxa"/>
            <w:gridSpan w:val="2"/>
          </w:tcPr>
          <w:p w14:paraId="0EECA24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</w:tcPr>
          <w:p w14:paraId="569E3899">
            <w:pPr>
              <w:widowControl/>
              <w:suppressAutoHyphens/>
              <w:spacing w:before="0" w:after="0" w:line="240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Introduction to internet (overview of internet, email, www, broadband, FTP)</w:t>
            </w:r>
          </w:p>
        </w:tc>
      </w:tr>
      <w:tr w14:paraId="4362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47521B7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5206FF01">
            <w:pPr>
              <w:widowControl/>
              <w:suppressAutoHyphens/>
              <w:spacing w:before="0" w:after="0" w:line="240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  <w:p w14:paraId="5D47C384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</w:p>
        </w:tc>
      </w:tr>
      <w:tr w14:paraId="7053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667FD81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Theory</w:t>
            </w:r>
          </w:p>
          <w:p w14:paraId="591C27B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32750340">
            <w:pPr>
              <w:widowControl/>
              <w:suppressAutoHyphens/>
              <w:spacing w:before="0" w:after="0" w:line="240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0BF3BFF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</w:p>
          <w:p w14:paraId="0B0687BA">
            <w:pPr>
              <w:widowControl/>
              <w:numPr>
                <w:ilvl w:val="0"/>
                <w:numId w:val="2"/>
              </w:numPr>
              <w:suppressAutoHyphens/>
              <w:spacing w:before="0" w:after="0" w:line="276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04E53024">
            <w:pPr>
              <w:widowControl/>
              <w:numPr>
                <w:ilvl w:val="0"/>
                <w:numId w:val="3"/>
              </w:numPr>
              <w:tabs>
                <w:tab w:val="left" w:pos="397"/>
              </w:tabs>
              <w:suppressAutoHyphens/>
              <w:spacing w:before="0" w:after="0" w:line="276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477040C3">
            <w:pPr>
              <w:widowControl/>
              <w:numPr>
                <w:ilvl w:val="0"/>
                <w:numId w:val="3"/>
              </w:numPr>
              <w:tabs>
                <w:tab w:val="left" w:pos="397"/>
              </w:tabs>
              <w:suppressAutoHyphens/>
              <w:spacing w:before="0" w:after="0" w:line="276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Broadband is the transmission of wide bandwidth data over a high-speed internet connection.</w:t>
            </w:r>
          </w:p>
          <w:p w14:paraId="30544C10">
            <w:pPr>
              <w:widowControl/>
              <w:numPr>
                <w:ilvl w:val="0"/>
                <w:numId w:val="3"/>
              </w:numPr>
              <w:tabs>
                <w:tab w:val="left" w:pos="397"/>
              </w:tabs>
              <w:suppressAutoHyphens/>
              <w:spacing w:before="0" w:after="0" w:line="276" w:lineRule="auto"/>
              <w:jc w:val="left"/>
              <w:rPr>
                <w:b w:val="0"/>
                <w:bCs w:val="0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FTP stands for File transfer protocol. FTP is a standard internet protocol provided by TCP/IP used for transmitting the files from one host to another.</w:t>
            </w:r>
          </w:p>
          <w:p w14:paraId="72319AFF">
            <w:pPr>
              <w:widowControl/>
              <w:suppressAutoHyphens/>
              <w:spacing w:before="0" w:after="0" w:line="276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</w:p>
        </w:tc>
      </w:tr>
      <w:tr w14:paraId="4EAE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</w:trPr>
        <w:tc>
          <w:tcPr>
            <w:tcW w:w="2686" w:type="dxa"/>
            <w:gridSpan w:val="2"/>
          </w:tcPr>
          <w:p w14:paraId="2A152505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 w14:paraId="25916BAE">
            <w:pPr>
              <w:pStyle w:val="19"/>
              <w:widowControl/>
              <w:suppressAutoHyphens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 w14:paraId="0CED797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89E1CD4">
            <w:pPr>
              <w:widowControl/>
              <w:suppressAutoHyphens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  <w:t>Step for Implementation:</w:t>
            </w:r>
          </w:p>
          <w:p w14:paraId="0B4684FE">
            <w:pPr>
              <w:widowControl/>
              <w:suppressAutoHyphens/>
              <w:spacing w:before="0" w:after="0" w:line="240" w:lineRule="auto"/>
              <w:jc w:val="left"/>
              <w:rPr>
                <w:sz w:val="20"/>
                <w:szCs w:val="20"/>
              </w:rPr>
            </w:pPr>
          </w:p>
          <w:p w14:paraId="67A86579">
            <w:pPr>
              <w:widowControl/>
              <w:numPr>
                <w:ilvl w:val="0"/>
                <w:numId w:val="4"/>
              </w:numPr>
              <w:suppressAutoHyphens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 w:eastAsia="Times New Roman" w:cs="Times New Roman"/>
                <w:bCs/>
                <w:sz w:val="20"/>
                <w:szCs w:val="20"/>
                <w:lang w:val="en-IN" w:bidi="ar-SA"/>
              </w:rPr>
              <w:t>Open any standard web browser (such as Google Chrome, Mozilla Firefox, or Brave).</w:t>
            </w:r>
          </w:p>
          <w:p w14:paraId="721D8813">
            <w:pPr>
              <w:pStyle w:val="13"/>
              <w:numPr>
                <w:ilvl w:val="0"/>
                <w:numId w:val="4"/>
              </w:numPr>
              <w:suppressAutoHyphens/>
              <w:spacing w:before="0" w:after="140" w:line="271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45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 w14:paraId="43681745">
            <w:pPr>
              <w:pStyle w:val="13"/>
              <w:numPr>
                <w:ilvl w:val="0"/>
                <w:numId w:val="4"/>
              </w:numPr>
              <w:suppressAutoHyphens/>
              <w:spacing w:before="0" w:after="140"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 w14:paraId="69BD4C45">
            <w:pPr>
              <w:pStyle w:val="13"/>
              <w:numPr>
                <w:ilvl w:val="0"/>
                <w:numId w:val="4"/>
              </w:numPr>
              <w:suppressAutoHyphens/>
              <w:spacing w:before="0" w:after="140"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</w:t>
            </w:r>
          </w:p>
          <w:p w14:paraId="1EF01A38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</w:p>
          <w:p w14:paraId="4515E1E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</w:p>
          <w:p w14:paraId="597CEDA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IN" w:bidi="ar-SA"/>
              </w:rPr>
            </w:pPr>
          </w:p>
        </w:tc>
      </w:tr>
      <w:tr w14:paraId="0F41F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2686" w:type="dxa"/>
            <w:gridSpan w:val="2"/>
          </w:tcPr>
          <w:p w14:paraId="70A98C3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3250C9CE">
            <w:pPr>
              <w:widowControl/>
              <w:numPr>
                <w:ilvl w:val="0"/>
                <w:numId w:val="5"/>
              </w:numPr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Web Browsing: The target website loads smoothly with text, images, and clickable links.</w:t>
            </w:r>
          </w:p>
          <w:p w14:paraId="463BF20A">
            <w:pPr>
              <w:widowControl/>
              <w:numPr>
                <w:ilvl w:val="0"/>
                <w:numId w:val="5"/>
              </w:numPr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E-mail: The test message arrives in the recipient inbox within seconds.</w:t>
            </w:r>
          </w:p>
        </w:tc>
      </w:tr>
      <w:tr w14:paraId="7CBF7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5" w:hRule="atLeast"/>
        </w:trPr>
        <w:tc>
          <w:tcPr>
            <w:tcW w:w="2686" w:type="dxa"/>
            <w:gridSpan w:val="2"/>
          </w:tcPr>
          <w:p w14:paraId="763AAC6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6E66FE3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https://github.com/AryanDambhale124</w:t>
            </w:r>
            <w:bookmarkStart w:id="0" w:name="_GoBack"/>
            <w:bookmarkEnd w:id="0"/>
          </w:p>
        </w:tc>
      </w:tr>
      <w:tr w14:paraId="350D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686" w:type="dxa"/>
            <w:gridSpan w:val="2"/>
          </w:tcPr>
          <w:p w14:paraId="3E0CC89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</w:tcPr>
          <w:p w14:paraId="652EF44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14:paraId="036C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7955323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</w:tcPr>
          <w:p w14:paraId="195AB091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14/07/2026</w:t>
            </w:r>
          </w:p>
        </w:tc>
      </w:tr>
    </w:tbl>
    <w:p w14:paraId="32DDC663">
      <w:pPr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1440" w:right="1440" w:bottom="1440" w:left="1440" w:header="142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ogle Sans Text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F07FF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4295B2FD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62241706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3A8DB19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0CE9046A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0B9F558D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5D411F9C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3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AOqvFB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4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kNb62gAAAAsBAAAPAAAAAAAAAAEAIAAAACIAAABkcnMvZG93bnJldi54bWxQSwEC&#10;FAAUAAAACACHTuJA8B08GLkBAACEAwAADgAAAAAAAAABACAAAAApAQAAZHJzL2Uyb0RvYy54bWxQ&#10;SwUGAAAAAAYABgBZAQAAVAUAAAAA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223B100C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F696030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29A095F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9B09323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26DE9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FB062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E2CA75E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6C91C5F3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5039472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2377DF7A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6A6EE397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75AB88DB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7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IJ7ICtkAAAAJAQAADwAAAAAAAAABACAAAAAiAAAAZHJzL2Rvd25yZXYueG1sUEsBAhQA&#10;FAAAAAgAh07iQAEuAw64AQAAhAMAAA4AAAAAAAAAAQAgAAAAKAEAAGRycy9lMm9Eb2MueG1sUEsF&#10;BgAAAAAGAAYAWQEAAFIFAAAAAA=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8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DhkSvIuAEAAIQ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699C382F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BAD03CA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8A253FD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793A959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397"/>
        </w:tabs>
        <w:ind w:left="754" w:hanging="397"/>
      </w:pPr>
    </w:lvl>
    <w:lvl w:ilvl="1" w:tentative="0">
      <w:start w:val="1"/>
      <w:numFmt w:val="decimal"/>
      <w:lvlText w:val="%2."/>
      <w:lvlJc w:val="left"/>
      <w:pPr>
        <w:tabs>
          <w:tab w:val="left" w:pos="794"/>
        </w:tabs>
        <w:ind w:left="1151" w:hanging="397"/>
      </w:pPr>
    </w:lvl>
    <w:lvl w:ilvl="2" w:tentative="0">
      <w:start w:val="1"/>
      <w:numFmt w:val="decimal"/>
      <w:lvlText w:val="%3."/>
      <w:lvlJc w:val="left"/>
      <w:pPr>
        <w:tabs>
          <w:tab w:val="left" w:pos="1191"/>
        </w:tabs>
        <w:ind w:left="1548" w:hanging="397"/>
      </w:pPr>
    </w:lvl>
    <w:lvl w:ilvl="3" w:tentative="0">
      <w:start w:val="1"/>
      <w:numFmt w:val="decimal"/>
      <w:lvlText w:val="%4."/>
      <w:lvlJc w:val="left"/>
      <w:pPr>
        <w:tabs>
          <w:tab w:val="left" w:pos="1588"/>
        </w:tabs>
        <w:ind w:left="1945" w:hanging="397"/>
      </w:pPr>
    </w:lvl>
    <w:lvl w:ilvl="4" w:tentative="0">
      <w:start w:val="1"/>
      <w:numFmt w:val="decimal"/>
      <w:lvlText w:val="%5."/>
      <w:lvlJc w:val="left"/>
      <w:pPr>
        <w:tabs>
          <w:tab w:val="left" w:pos="1985"/>
        </w:tabs>
        <w:ind w:left="2342" w:hanging="397"/>
      </w:pPr>
    </w:lvl>
    <w:lvl w:ilvl="5" w:tentative="0">
      <w:start w:val="1"/>
      <w:numFmt w:val="decimal"/>
      <w:lvlText w:val="%6."/>
      <w:lvlJc w:val="left"/>
      <w:pPr>
        <w:tabs>
          <w:tab w:val="left" w:pos="2381"/>
        </w:tabs>
        <w:ind w:left="2738" w:hanging="397"/>
      </w:pPr>
    </w:lvl>
    <w:lvl w:ilvl="6" w:tentative="0">
      <w:start w:val="1"/>
      <w:numFmt w:val="decimal"/>
      <w:lvlText w:val="%7."/>
      <w:lvlJc w:val="left"/>
      <w:pPr>
        <w:tabs>
          <w:tab w:val="left" w:pos="2778"/>
        </w:tabs>
        <w:ind w:left="3135" w:hanging="397"/>
      </w:pPr>
    </w:lvl>
    <w:lvl w:ilvl="7" w:tentative="0">
      <w:start w:val="1"/>
      <w:numFmt w:val="decimal"/>
      <w:lvlText w:val="%8."/>
      <w:lvlJc w:val="left"/>
      <w:pPr>
        <w:tabs>
          <w:tab w:val="left" w:pos="3175"/>
        </w:tabs>
        <w:ind w:left="3532" w:hanging="397"/>
      </w:pPr>
    </w:lvl>
    <w:lvl w:ilvl="8" w:tentative="0">
      <w:start w:val="1"/>
      <w:numFmt w:val="decimal"/>
      <w:lvlText w:val="%9."/>
      <w:lvlJc w:val="left"/>
      <w:pPr>
        <w:tabs>
          <w:tab w:val="left" w:pos="3572"/>
        </w:tabs>
        <w:ind w:left="3929" w:hanging="397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3F8A27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footer"/>
    <w:basedOn w:val="1"/>
    <w:link w:val="42"/>
    <w:semiHidden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</w:rPr>
  </w:style>
  <w:style w:type="paragraph" w:styleId="18">
    <w:name w:val="List"/>
    <w:basedOn w:val="13"/>
    <w:uiPriority w:val="0"/>
    <w:rPr>
      <w:rFonts w:cs="FreeSans"/>
    </w:rPr>
  </w:style>
  <w:style w:type="paragraph" w:styleId="19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pPr>
      <w:spacing w:before="0"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22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3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5">
    <w:name w:val="Quote Char"/>
    <w:basedOn w:val="11"/>
    <w:link w:val="36"/>
    <w:qFormat/>
    <w:uiPriority w:val="29"/>
    <w:rPr>
      <w:i/>
      <w:iCs/>
      <w:color w:val="3F3F3F" w:themeColor="text1" w:themeTint="BF"/>
    </w:rPr>
  </w:style>
  <w:style w:type="paragraph" w:styleId="36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366091" w:themeColor="accent1" w:themeShade="BF"/>
    </w:rPr>
  </w:style>
  <w:style w:type="character" w:customStyle="1" w:styleId="38">
    <w:name w:val="Intense Quote Char"/>
    <w:basedOn w:val="11"/>
    <w:link w:val="39"/>
    <w:qFormat/>
    <w:uiPriority w:val="30"/>
    <w:rPr>
      <w:i/>
      <w:iCs/>
      <w:color w:val="366091" w:themeColor="accent1" w:themeShade="BF"/>
    </w:rPr>
  </w:style>
  <w:style w:type="paragraph" w:styleId="39">
    <w:name w:val="Intense Quote"/>
    <w:basedOn w:val="1"/>
    <w:next w:val="1"/>
    <w:link w:val="3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41">
    <w:name w:val="Header Char"/>
    <w:basedOn w:val="11"/>
    <w:link w:val="16"/>
    <w:qFormat/>
    <w:uiPriority w:val="99"/>
    <w:rPr>
      <w:kern w:val="0"/>
    </w:rPr>
  </w:style>
  <w:style w:type="character" w:customStyle="1" w:styleId="42">
    <w:name w:val="Footer Char"/>
    <w:basedOn w:val="11"/>
    <w:link w:val="15"/>
    <w:semiHidden/>
    <w:qFormat/>
    <w:uiPriority w:val="99"/>
    <w:rPr>
      <w:rFonts w:ascii="Calibri" w:hAnsi="Calibri" w:eastAsia="Calibri" w:cs="Calibri"/>
      <w:kern w:val="0"/>
      <w:lang w:eastAsia="en-IN"/>
    </w:rPr>
  </w:style>
  <w:style w:type="character" w:customStyle="1" w:styleId="43">
    <w:name w:val="Numbering Symbols"/>
    <w:qFormat/>
    <w:uiPriority w:val="0"/>
  </w:style>
  <w:style w:type="character" w:customStyle="1" w:styleId="44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5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4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47">
    <w:name w:val="Index"/>
    <w:basedOn w:val="1"/>
    <w:qFormat/>
    <w:uiPriority w:val="0"/>
    <w:pPr>
      <w:suppressLineNumbers/>
    </w:pPr>
    <w:rPr>
      <w:rFonts w:cs="FreeSans"/>
    </w:rPr>
  </w:style>
  <w:style w:type="paragraph" w:styleId="4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49">
    <w:name w:val="Header and Footer"/>
    <w:basedOn w:val="1"/>
    <w:qFormat/>
    <w:uiPriority w:val="0"/>
  </w:style>
  <w:style w:type="paragraph" w:customStyle="1" w:styleId="50">
    <w:name w:val="Table Contents"/>
    <w:basedOn w:val="1"/>
    <w:qFormat/>
    <w:uiPriority w:val="0"/>
    <w:pPr>
      <w:widowControl w:val="0"/>
      <w:suppressLineNumbers/>
    </w:pPr>
  </w:style>
  <w:style w:type="paragraph" w:customStyle="1" w:styleId="51">
    <w:name w:val="Table Heading"/>
    <w:basedOn w:val="5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520</Words>
  <Characters>3004</Characters>
  <Paragraphs>98</Paragraphs>
  <TotalTime>69</TotalTime>
  <ScaleCrop>false</ScaleCrop>
  <LinksUpToDate>false</LinksUpToDate>
  <CharactersWithSpaces>3582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cp:lastModifiedBy>ARYAN</cp:lastModifiedBy>
  <dcterms:modified xsi:type="dcterms:W3CDTF">2026-10-11T10:22:11Z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eyJoZGlkIjoiZTAzZDBjMGZlNDE5OTJjODMwZjdmNDZhN2U0MDViNTQifQ==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C0A4B9D30A8440D8B5176F67A04125D8_12</vt:lpwstr>
  </property>
</Properties>
</file>