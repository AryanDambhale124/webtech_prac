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2A0A7">
      <w:pPr>
        <w:spacing w:before="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27CF1ED2">
      <w:pPr>
        <w:spacing w:before="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5F5618E9">
      <w:pPr>
        <w:spacing w:before="0"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22"/>
        <w:tblW w:w="87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134"/>
      </w:tblGrid>
      <w:tr w14:paraId="1486E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0" w:type="dxa"/>
          </w:tcPr>
          <w:p w14:paraId="7489A11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ascii="Times New Roman" w:hAnsi="Times New Roman" w:cs="Times New Roman"/>
                <w:sz w:val="22"/>
                <w:szCs w:val="22"/>
                <w:lang w:val="en-IN" w:bidi="ar-SA"/>
              </w:rPr>
              <w:t>Dream of where you want.</w:t>
            </w:r>
          </w:p>
          <w:p w14:paraId="26A5570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4657379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ascii="Times New Roman" w:hAnsi="Times New Roman" w:cs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 w14:paraId="5C714F3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2F4C83F">
      <w:pPr>
        <w:spacing w:before="0" w:after="0" w:line="240" w:lineRule="auto"/>
        <w:rPr>
          <w:rFonts w:ascii="Times New Roman" w:hAnsi="Times New Roman" w:cs="Times New Roman"/>
          <w:b/>
          <w:bCs/>
        </w:rPr>
      </w:pPr>
    </w:p>
    <w:p w14:paraId="498644F7">
      <w:pPr>
        <w:spacing w:before="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22"/>
        <w:tblW w:w="85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2128"/>
        <w:gridCol w:w="2693"/>
        <w:gridCol w:w="2805"/>
      </w:tblGrid>
      <w:tr w14:paraId="6EFA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57CE103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8" w:type="dxa"/>
          </w:tcPr>
          <w:p w14:paraId="0DF0545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3" w:type="dxa"/>
          </w:tcPr>
          <w:p w14:paraId="5488783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4ACD6D4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 w14:paraId="39EE494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 w14:paraId="46E9A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027A154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8" w:type="dxa"/>
          </w:tcPr>
          <w:p w14:paraId="75F1064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3" w:type="dxa"/>
          </w:tcPr>
          <w:p w14:paraId="51C2956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5" w:type="dxa"/>
            <w:vMerge w:val="continue"/>
          </w:tcPr>
          <w:p w14:paraId="2828530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AC2F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0618B7C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8" w:type="dxa"/>
          </w:tcPr>
          <w:p w14:paraId="467CB99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3" w:type="dxa"/>
          </w:tcPr>
          <w:p w14:paraId="72DDD26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5" w:type="dxa"/>
            <w:vMerge w:val="continue"/>
          </w:tcPr>
          <w:p w14:paraId="7C2A865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43E62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448836A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8" w:type="dxa"/>
          </w:tcPr>
          <w:p w14:paraId="1235346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3" w:type="dxa"/>
          </w:tcPr>
          <w:p w14:paraId="5D49A30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5" w:type="dxa"/>
            <w:vMerge w:val="continue"/>
          </w:tcPr>
          <w:p w14:paraId="333D578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60F1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1E873368">
            <w:pPr>
              <w:widowControl/>
              <w:suppressAutoHyphens/>
              <w:spacing w:before="0" w:after="0" w:line="36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8" w:type="dxa"/>
          </w:tcPr>
          <w:p w14:paraId="5E40E31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3" w:type="dxa"/>
          </w:tcPr>
          <w:p w14:paraId="4839946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5" w:type="dxa"/>
            <w:vMerge w:val="continue"/>
          </w:tcPr>
          <w:p w14:paraId="63B89CAB">
            <w:pPr>
              <w:widowControl/>
              <w:suppressAutoHyphens/>
              <w:spacing w:before="0" w:after="0" w:line="36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85996B4">
      <w:pPr>
        <w:spacing w:before="0" w:after="0" w:line="360" w:lineRule="auto"/>
        <w:rPr>
          <w:rFonts w:ascii="Times New Roman" w:hAnsi="Times New Roman" w:cs="Times New Roman"/>
          <w:b/>
          <w:bCs/>
        </w:rPr>
      </w:pPr>
    </w:p>
    <w:p w14:paraId="7B7990F8">
      <w:pPr>
        <w:spacing w:before="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E83691F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1A9D2AFF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3B62F5FD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66A3736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2D1A6D82">
      <w:pPr>
        <w:spacing w:before="0" w:after="0" w:line="240" w:lineRule="auto"/>
        <w:jc w:val="both"/>
        <w:rPr>
          <w:rFonts w:ascii="Times New Roman" w:hAnsi="Times New Roman" w:cs="Times New Roman"/>
        </w:rPr>
      </w:pPr>
    </w:p>
    <w:p w14:paraId="6B037CA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1A235667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23A7155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1237F7CD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72E1E13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3BF3F56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70DA1B79">
      <w:pPr>
        <w:spacing w:before="0"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1C5B4264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7344725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7B668D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DE6A41F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D91C935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22"/>
        <w:tblW w:w="10068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657"/>
        <w:gridCol w:w="1363"/>
        <w:gridCol w:w="2022"/>
        <w:gridCol w:w="2005"/>
        <w:gridCol w:w="1992"/>
      </w:tblGrid>
      <w:tr w14:paraId="30809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29" w:type="dxa"/>
          </w:tcPr>
          <w:p w14:paraId="120889AF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20" w:type="dxa"/>
            <w:gridSpan w:val="2"/>
          </w:tcPr>
          <w:p w14:paraId="41EC77B0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2026-27 (ODD)</w:t>
            </w:r>
          </w:p>
          <w:p w14:paraId="45DBDC80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2" w:type="dxa"/>
          </w:tcPr>
          <w:p w14:paraId="5EA06680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3997" w:type="dxa"/>
            <w:gridSpan w:val="2"/>
          </w:tcPr>
          <w:p w14:paraId="0671A788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 w14:paraId="3C8DF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029" w:type="dxa"/>
          </w:tcPr>
          <w:p w14:paraId="324A93AA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20" w:type="dxa"/>
            <w:gridSpan w:val="2"/>
          </w:tcPr>
          <w:p w14:paraId="111BBF39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</w:tcPr>
          <w:p w14:paraId="09E3C6D0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3997" w:type="dxa"/>
            <w:gridSpan w:val="2"/>
          </w:tcPr>
          <w:p w14:paraId="352FE046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 w14:paraId="76C5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029" w:type="dxa"/>
          </w:tcPr>
          <w:p w14:paraId="378D7811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20" w:type="dxa"/>
            <w:gridSpan w:val="2"/>
          </w:tcPr>
          <w:p w14:paraId="0A250DD6">
            <w:pPr>
              <w:widowControl/>
              <w:suppressAutoHyphens/>
              <w:spacing w:before="0"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78</w:t>
            </w:r>
          </w:p>
        </w:tc>
        <w:tc>
          <w:tcPr>
            <w:tcW w:w="2022" w:type="dxa"/>
          </w:tcPr>
          <w:p w14:paraId="3AC5DCB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5BC6D1B8">
            <w:pPr>
              <w:widowControl/>
              <w:suppressAutoHyphens/>
              <w:spacing w:before="0"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Aryan dambhale</w:t>
            </w:r>
          </w:p>
        </w:tc>
      </w:tr>
      <w:tr w14:paraId="7797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29" w:type="dxa"/>
            <w:tcBorders>
              <w:left w:val="nil"/>
              <w:right w:val="nil"/>
            </w:tcBorders>
          </w:tcPr>
          <w:p w14:paraId="57DE2BA4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14:paraId="0918E1D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14:paraId="34BCFA22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45C8CA1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48727F13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25B855BB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6A8FAB99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</w:tr>
      <w:tr w14:paraId="355E2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686" w:type="dxa"/>
            <w:gridSpan w:val="2"/>
          </w:tcPr>
          <w:p w14:paraId="2F5F113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6EE5B9C9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IN" w:bidi="ar-SA"/>
              </w:rPr>
              <w:t>4 - B</w:t>
            </w:r>
          </w:p>
        </w:tc>
      </w:tr>
      <w:tr w14:paraId="728F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6" w:type="dxa"/>
            <w:gridSpan w:val="2"/>
          </w:tcPr>
          <w:p w14:paraId="099F41A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7B755794">
            <w:pPr>
              <w:pStyle w:val="47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 w14:paraId="607739A2">
            <w:pPr>
              <w:pStyle w:val="47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 w14:paraId="57831E63">
            <w:pPr>
              <w:pStyle w:val="47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 w14:paraId="39CA540C">
            <w:pPr>
              <w:pStyle w:val="47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 w14:paraId="119355D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</w:p>
        </w:tc>
      </w:tr>
      <w:tr w14:paraId="19405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686" w:type="dxa"/>
            <w:gridSpan w:val="2"/>
          </w:tcPr>
          <w:p w14:paraId="471B7C2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382" w:type="dxa"/>
            <w:gridSpan w:val="4"/>
          </w:tcPr>
          <w:p w14:paraId="2803DE11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JavaScript — DOM Manipulation</w:t>
            </w:r>
          </w:p>
        </w:tc>
      </w:tr>
      <w:tr w14:paraId="469E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686" w:type="dxa"/>
            <w:gridSpan w:val="2"/>
          </w:tcPr>
          <w:p w14:paraId="5CEA109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33F10173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Build a To-Do List web app where users can add,</w:t>
            </w:r>
          </w:p>
          <w:p w14:paraId="2289B5E7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delete, and mark tasks as complete, using vanilla JavaScript DOM methods only.</w:t>
            </w:r>
          </w:p>
        </w:tc>
      </w:tr>
      <w:tr w14:paraId="287A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6" w:type="dxa"/>
            <w:gridSpan w:val="2"/>
          </w:tcPr>
          <w:p w14:paraId="5AD69FC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Theory</w:t>
            </w:r>
          </w:p>
          <w:p w14:paraId="070C6F4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6A4C0C24">
            <w:pPr>
              <w:pStyle w:val="13"/>
              <w:widowControl/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Document Object Model (DOM)</w:t>
            </w:r>
          </w:p>
          <w:p w14:paraId="5F144D1D">
            <w:pPr>
              <w:pStyle w:val="13"/>
              <w:widowControl/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When the browser loads an HTML page, it builds an in-memory</w:t>
            </w:r>
          </w:p>
          <w:p w14:paraId="76ABDF0D">
            <w:pPr>
              <w:pStyle w:val="13"/>
              <w:widowControl/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model of that page called the DOM.</w:t>
            </w:r>
          </w:p>
          <w:p w14:paraId="3DDC34E8">
            <w:pPr>
              <w:pStyle w:val="13"/>
              <w:widowControl/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The DOM represents the page as a tree of elements.</w:t>
            </w:r>
          </w:p>
          <w:p w14:paraId="56F74D85">
            <w:pPr>
              <w:pStyle w:val="13"/>
              <w:widowControl/>
              <w:numPr>
                <w:ilvl w:val="0"/>
                <w:numId w:val="2"/>
              </w:numPr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HTML → creates the structure</w:t>
            </w:r>
          </w:p>
          <w:p w14:paraId="5EF7DBFB">
            <w:pPr>
              <w:pStyle w:val="13"/>
              <w:widowControl/>
              <w:numPr>
                <w:ilvl w:val="0"/>
                <w:numId w:val="2"/>
              </w:numPr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DOM → represents that structure in memory</w:t>
            </w:r>
          </w:p>
          <w:p w14:paraId="191334AB">
            <w:pPr>
              <w:pStyle w:val="13"/>
              <w:widowControl/>
              <w:numPr>
                <w:ilvl w:val="0"/>
                <w:numId w:val="2"/>
              </w:numPr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JavaScript → uses the DOM to read and change the page</w:t>
            </w:r>
          </w:p>
          <w:p w14:paraId="7DA4EA24">
            <w:pPr>
              <w:pStyle w:val="13"/>
              <w:widowControl/>
              <w:suppressAutoHyphens/>
              <w:spacing w:before="114" w:after="114" w:line="240" w:lineRule="auto"/>
              <w:jc w:val="left"/>
              <w:rPr>
                <w:rStyle w:val="20"/>
                <w:b w:val="0"/>
                <w:bCs w:val="0"/>
              </w:rPr>
            </w:pPr>
          </w:p>
          <w:p w14:paraId="5BF30782">
            <w:pPr>
              <w:pStyle w:val="13"/>
              <w:widowControl/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What is DOM Manipulation?</w:t>
            </w:r>
          </w:p>
          <w:p w14:paraId="0B81C8CE">
            <w:pPr>
              <w:pStyle w:val="13"/>
              <w:widowControl/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DOM Manipulation means using JavaScript to:</w:t>
            </w:r>
          </w:p>
          <w:p w14:paraId="351EFD77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Find an element</w:t>
            </w:r>
          </w:p>
          <w:p w14:paraId="522D1507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Read its value</w:t>
            </w:r>
          </w:p>
          <w:p w14:paraId="0AC494DC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Change its content</w:t>
            </w:r>
          </w:p>
          <w:p w14:paraId="0AF31420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Create new elements</w:t>
            </w:r>
          </w:p>
          <w:p w14:paraId="79A83AB3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Add elements to the page</w:t>
            </w:r>
          </w:p>
          <w:p w14:paraId="34DD4F37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Remove elements from the page</w:t>
            </w:r>
          </w:p>
          <w:p w14:paraId="7E289FD7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Style w:val="2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Change its CSS classes</w:t>
            </w:r>
          </w:p>
        </w:tc>
      </w:tr>
      <w:tr w14:paraId="330D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8" w:hRule="atLeast"/>
        </w:trPr>
        <w:tc>
          <w:tcPr>
            <w:tcW w:w="2686" w:type="dxa"/>
            <w:gridSpan w:val="2"/>
            <w:vMerge w:val="restart"/>
          </w:tcPr>
          <w:p w14:paraId="5A65817A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</w:t>
            </w:r>
          </w:p>
          <w:p w14:paraId="00558217">
            <w:pPr>
              <w:pStyle w:val="19"/>
              <w:widowControl/>
              <w:suppressAutoHyphens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 w14:paraId="7F35587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7142FFF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/>
                <w:sz w:val="22"/>
                <w:szCs w:val="22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Step for Implementation:</w:t>
            </w:r>
          </w:p>
          <w:p w14:paraId="3D6BE0F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</w:p>
          <w:p w14:paraId="6106C6B0">
            <w:pPr>
              <w:pStyle w:val="13"/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Open a text editor (such as VS Code, Notepad, or Sublime Text).</w:t>
            </w:r>
          </w:p>
          <w:p w14:paraId="175D6C07">
            <w:pPr>
              <w:pStyle w:val="13"/>
              <w:numPr>
                <w:ilvl w:val="0"/>
                <w:numId w:val="4"/>
              </w:numPr>
              <w:tabs>
                <w:tab w:val="left" w:pos="0"/>
                <w:tab w:val="clear" w:pos="720"/>
              </w:tabs>
              <w:suppressAutoHyphens/>
              <w:ind w:left="720" w:hanging="283"/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44"/>
                <w:rFonts w:ascii="Times New Roman" w:hAnsi="Times New Roman"/>
              </w:rPr>
              <w:t>practical4a.html</w:t>
            </w:r>
            <w:r>
              <w:rPr>
                <w:rFonts w:ascii="Times New Roman" w:hAnsi="Times New Roman"/>
              </w:rPr>
              <w:t>.</w:t>
            </w:r>
          </w:p>
          <w:p w14:paraId="59944208">
            <w:pPr>
              <w:pStyle w:val="13"/>
              <w:numPr>
                <w:ilvl w:val="0"/>
                <w:numId w:val="5"/>
              </w:numPr>
              <w:tabs>
                <w:tab w:val="left" w:pos="0"/>
                <w:tab w:val="clear" w:pos="720"/>
              </w:tabs>
              <w:suppressAutoHyphens/>
              <w:ind w:left="720" w:hanging="283"/>
            </w:pPr>
            <w:r>
              <w:rPr>
                <w:rFonts w:ascii="Times New Roman" w:hAnsi="Times New Roman"/>
              </w:rPr>
              <w:t>Set up the standard HTML structure (</w:t>
            </w:r>
            <w:r>
              <w:rPr>
                <w:rStyle w:val="44"/>
                <w:rFonts w:ascii="Times New Roman" w:hAnsi="Times New Roman"/>
              </w:rPr>
              <w:t>&lt;!DOCTYPE 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44"/>
                <w:rFonts w:ascii="Times New Roman" w:hAnsi="Times New Roman"/>
              </w:rPr>
              <w:t>&lt;html&gt;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44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44"/>
                <w:rFonts w:ascii="Times New Roman" w:hAnsi="Times New Roman"/>
              </w:rPr>
              <w:t>&lt;body&gt;</w:t>
            </w:r>
            <w:r>
              <w:rPr>
                <w:rFonts w:ascii="Times New Roman" w:hAnsi="Times New Roman"/>
              </w:rPr>
              <w:t>).</w:t>
            </w:r>
          </w:p>
          <w:p w14:paraId="367455F9">
            <w:pPr>
              <w:pStyle w:val="13"/>
              <w:numPr>
                <w:ilvl w:val="0"/>
                <w:numId w:val="6"/>
              </w:numPr>
              <w:tabs>
                <w:tab w:val="left" w:pos="0"/>
                <w:tab w:val="clear" w:pos="720"/>
              </w:tabs>
              <w:suppressAutoHyphens/>
              <w:ind w:left="720" w:hanging="283"/>
            </w:pPr>
            <w:r>
              <w:rPr>
                <w:rFonts w:ascii="Times New Roman" w:hAnsi="Times New Roman"/>
              </w:rPr>
              <w:t xml:space="preserve">Add an interactive element, such as an input field and a </w:t>
            </w:r>
            <w:r>
              <w:rPr>
                <w:rStyle w:val="44"/>
                <w:rFonts w:ascii="Times New Roman" w:hAnsi="Times New Roman"/>
              </w:rPr>
              <w:t>&lt;button&gt;</w:t>
            </w:r>
            <w:r>
              <w:rPr>
                <w:rFonts w:ascii="Times New Roman" w:hAnsi="Times New Roman"/>
              </w:rPr>
              <w:t>, to trigger JavaScript execution.</w:t>
            </w:r>
          </w:p>
          <w:p w14:paraId="6BEB0D63">
            <w:pPr>
              <w:pStyle w:val="13"/>
              <w:numPr>
                <w:ilvl w:val="0"/>
                <w:numId w:val="7"/>
              </w:numPr>
              <w:tabs>
                <w:tab w:val="left" w:pos="0"/>
                <w:tab w:val="clear" w:pos="720"/>
              </w:tabs>
              <w:suppressAutoHyphens/>
              <w:ind w:left="720" w:hanging="283"/>
            </w:pPr>
            <w:r>
              <w:rPr>
                <w:rFonts w:ascii="Times New Roman" w:hAnsi="Times New Roman"/>
              </w:rPr>
              <w:t xml:space="preserve">Define a JavaScript block inside </w:t>
            </w:r>
            <w:r>
              <w:rPr>
                <w:rStyle w:val="44"/>
                <w:rFonts w:ascii="Times New Roman" w:hAnsi="Times New Roman"/>
              </w:rPr>
              <w:t>&lt;script&gt;</w:t>
            </w:r>
            <w:r>
              <w:rPr>
                <w:rFonts w:ascii="Times New Roman" w:hAnsi="Times New Roman"/>
              </w:rPr>
              <w:t xml:space="preserve"> tags to read user input, run a basic greeting function, and dynamically update a heading or paragraph element on the page using the DOM.</w:t>
            </w:r>
          </w:p>
          <w:p w14:paraId="594418B4">
            <w:pPr>
              <w:pStyle w:val="13"/>
              <w:numPr>
                <w:ilvl w:val="0"/>
                <w:numId w:val="8"/>
              </w:numPr>
              <w:tabs>
                <w:tab w:val="left" w:pos="0"/>
                <w:tab w:val="clear" w:pos="720"/>
              </w:tabs>
              <w:suppressAutoHyphens/>
              <w:ind w:left="720" w:hanging="283"/>
            </w:pPr>
            <w:r>
              <w:rPr>
                <w:rFonts w:ascii="Times New Roman" w:hAnsi="Times New Roman"/>
              </w:rPr>
              <w:t xml:space="preserve">Save the file and open </w:t>
            </w:r>
            <w:r>
              <w:rPr>
                <w:rStyle w:val="44"/>
                <w:rFonts w:ascii="Times New Roman" w:hAnsi="Times New Roman"/>
              </w:rPr>
              <w:t>practical4b.html</w:t>
            </w:r>
            <w:r>
              <w:rPr>
                <w:rFonts w:ascii="Times New Roman" w:hAnsi="Times New Roman"/>
              </w:rPr>
              <w:t xml:space="preserve"> in a web browser.</w:t>
            </w:r>
          </w:p>
          <w:p w14:paraId="49A60324">
            <w:pPr>
              <w:pStyle w:val="13"/>
              <w:numPr>
                <w:ilvl w:val="0"/>
                <w:numId w:val="9"/>
              </w:numPr>
              <w:tabs>
                <w:tab w:val="left" w:pos="0"/>
                <w:tab w:val="clear" w:pos="720"/>
              </w:tabs>
              <w:suppressAutoHyphens/>
              <w:ind w:left="720" w:hanging="283"/>
            </w:pPr>
            <w:r>
              <w:rPr>
                <w:rFonts w:ascii="Times New Roman" w:hAnsi="Times New Roman"/>
              </w:rPr>
              <w:t>Click the button to observe dynamic content changes and inspect the browser console (</w:t>
            </w:r>
            <w:r>
              <w:rPr>
                <w:rStyle w:val="44"/>
                <w:rFonts w:ascii="Times New Roman" w:hAnsi="Times New Roman"/>
              </w:rPr>
              <w:t>F12</w:t>
            </w:r>
            <w:r>
              <w:rPr>
                <w:rFonts w:ascii="Times New Roman" w:hAnsi="Times New Roman"/>
              </w:rPr>
              <w:t>) for output.</w:t>
            </w:r>
          </w:p>
          <w:p w14:paraId="62995A0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</w:p>
          <w:p w14:paraId="3B65B5A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</w:pPr>
          </w:p>
        </w:tc>
      </w:tr>
      <w:tr w14:paraId="0207A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7" w:hRule="atLeast"/>
        </w:trPr>
        <w:tc>
          <w:tcPr>
            <w:tcW w:w="2686" w:type="dxa"/>
            <w:gridSpan w:val="2"/>
            <w:vMerge w:val="continue"/>
          </w:tcPr>
          <w:p w14:paraId="69FADA0B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09F56D6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Code:</w:t>
            </w:r>
          </w:p>
          <w:p w14:paraId="633F2CA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3767200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function addTask() {</w:t>
            </w:r>
          </w:p>
          <w:p w14:paraId="3FCB838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let task = prompt(`Enter Task: `);</w:t>
            </w:r>
          </w:p>
          <w:p w14:paraId="5120F2F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let board = document.querySelector(".board");</w:t>
            </w:r>
          </w:p>
          <w:p w14:paraId="1D8D3B0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return board.innerHTML = `&lt;div class="task"&gt; &lt;h4 id="task_id"&gt;${task}&lt;/h4&gt;&lt;/div&gt; &lt;div&gt; &lt;button type="button" id="delete" onclick="delete()"&gt; Delete &lt;/button&gt;&lt;/div&gt;` + board.innerHTML;</w:t>
            </w:r>
          </w:p>
          <w:p w14:paraId="0AD160E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}</w:t>
            </w:r>
          </w:p>
          <w:p w14:paraId="6E3D36F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75CEBED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function clearAll() {</w:t>
            </w:r>
          </w:p>
          <w:p w14:paraId="1B38252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let board = document.querySelector(".board");</w:t>
            </w:r>
          </w:p>
          <w:p w14:paraId="5889680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return board.innerHTML = ``;</w:t>
            </w:r>
          </w:p>
          <w:p w14:paraId="54445A4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}</w:t>
            </w:r>
          </w:p>
        </w:tc>
      </w:tr>
      <w:tr w14:paraId="47026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0" w:hRule="atLeast"/>
        </w:trPr>
        <w:tc>
          <w:tcPr>
            <w:tcW w:w="2686" w:type="dxa"/>
            <w:gridSpan w:val="2"/>
            <w:vMerge w:val="continue"/>
          </w:tcPr>
          <w:p w14:paraId="5609F34D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5B46CBF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/>
                <w:sz w:val="22"/>
                <w:szCs w:val="22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Output:</w:t>
            </w:r>
          </w:p>
          <w:p w14:paraId="04CB695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/>
                <w:sz w:val="22"/>
                <w:szCs w:val="22"/>
                <w:lang w:val="en-IN" w:bidi="ar-SA"/>
              </w:rPr>
            </w:pPr>
            <w:r>
              <w:drawing>
                <wp:anchor distT="0" distB="0" distL="0" distR="0" simplePos="0" relativeHeight="25165926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550410" cy="255778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0" distR="0">
                  <wp:extent cx="4550410" cy="255778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F92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2686" w:type="dxa"/>
            <w:gridSpan w:val="2"/>
          </w:tcPr>
          <w:p w14:paraId="30CE389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056A2D35">
            <w:pPr>
              <w:pStyle w:val="13"/>
              <w:numPr>
                <w:ilvl w:val="0"/>
                <w:numId w:val="0"/>
              </w:numPr>
              <w:tabs>
                <w:tab w:val="left" w:pos="0"/>
              </w:tabs>
              <w:suppressAutoHyphens/>
              <w:ind w:left="709" w:firstLine="0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Initially the task board was empty</w:t>
            </w:r>
          </w:p>
          <w:p w14:paraId="7C40BDA0">
            <w:pPr>
              <w:pStyle w:val="13"/>
              <w:numPr>
                <w:ilvl w:val="0"/>
                <w:numId w:val="10"/>
              </w:numPr>
              <w:tabs>
                <w:tab w:val="left" w:pos="0"/>
              </w:tabs>
              <w:suppressAutoHyphens/>
              <w:ind w:left="709" w:firstLine="0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bidi="ar-SA"/>
              </w:rPr>
              <w:t xml:space="preserve">On clicking “Add”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: The website prompts the user to type out a task and then creates a div and adds it to the main task board.</w:t>
            </w:r>
          </w:p>
          <w:p w14:paraId="6E9D7741">
            <w:pPr>
              <w:pStyle w:val="13"/>
              <w:numPr>
                <w:ilvl w:val="0"/>
                <w:numId w:val="10"/>
              </w:numPr>
              <w:tabs>
                <w:tab w:val="left" w:pos="0"/>
              </w:tabs>
              <w:suppressAutoHyphens/>
              <w:ind w:left="709" w:firstLine="0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bidi="ar-SA"/>
              </w:rPr>
              <w:t>On clicking “Clear”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 xml:space="preserve"> : The website clears the entire board of the list created.</w:t>
            </w:r>
          </w:p>
          <w:p w14:paraId="43084D2A">
            <w:pPr>
              <w:pStyle w:val="13"/>
              <w:numPr>
                <w:ilvl w:val="0"/>
                <w:numId w:val="10"/>
              </w:numPr>
              <w:tabs>
                <w:tab w:val="left" w:pos="0"/>
              </w:tabs>
              <w:suppressAutoHyphens/>
              <w:spacing w:before="0" w:after="140"/>
              <w:ind w:left="709" w:firstLine="0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bidi="ar-SA"/>
              </w:rPr>
              <w:t xml:space="preserve">On clicking “Delete”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: The website clears only the that specific task.</w:t>
            </w:r>
          </w:p>
        </w:tc>
      </w:tr>
      <w:tr w14:paraId="30AB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5" w:hRule="atLeast"/>
        </w:trPr>
        <w:tc>
          <w:tcPr>
            <w:tcW w:w="2686" w:type="dxa"/>
            <w:gridSpan w:val="2"/>
          </w:tcPr>
          <w:p w14:paraId="59F99DC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318B6A4C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</w:p>
          <w:p w14:paraId="07538103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/>
                <w:b/>
                <w:bCs/>
                <w:sz w:val="32"/>
                <w:szCs w:val="32"/>
              </w:rPr>
              <w:t>https://github.com/AryanDambhale124</w:t>
            </w:r>
            <w:bookmarkStart w:id="0" w:name="_GoBack"/>
            <w:bookmarkEnd w:id="0"/>
          </w:p>
        </w:tc>
      </w:tr>
      <w:tr w14:paraId="0083F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2686" w:type="dxa"/>
            <w:gridSpan w:val="2"/>
          </w:tcPr>
          <w:p w14:paraId="0F1EA66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382" w:type="dxa"/>
            <w:gridSpan w:val="4"/>
          </w:tcPr>
          <w:p w14:paraId="0F5FEDA7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Successfully studied the fundamentals of JavaScript and demonstrated dynamic client-side scripting, event handling, and DOM element manipulation in a web environment.</w:t>
            </w:r>
          </w:p>
        </w:tc>
      </w:tr>
      <w:tr w14:paraId="58621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0" w:hRule="atLeast"/>
        </w:trPr>
        <w:tc>
          <w:tcPr>
            <w:tcW w:w="2686" w:type="dxa"/>
            <w:gridSpan w:val="2"/>
          </w:tcPr>
          <w:p w14:paraId="7FD98FF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2A3B5434">
            <w:pPr>
              <w:widowControl/>
              <w:suppressAutoHyphens/>
              <w:spacing w:before="114" w:after="114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drawing>
                <wp:inline distT="0" distB="0" distL="0" distR="0">
                  <wp:extent cx="3661410" cy="2821940"/>
                  <wp:effectExtent l="0" t="0" r="0" b="0"/>
                  <wp:docPr id="3" name="Image2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1F0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6" w:type="dxa"/>
            <w:gridSpan w:val="2"/>
          </w:tcPr>
          <w:p w14:paraId="53B3EB88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382" w:type="dxa"/>
            <w:gridSpan w:val="4"/>
          </w:tcPr>
          <w:p w14:paraId="39E4C793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IN" w:bidi="ar-SA"/>
              </w:rPr>
              <w:t>15/09/2026</w:t>
            </w:r>
          </w:p>
        </w:tc>
      </w:tr>
    </w:tbl>
    <w:p w14:paraId="6DC4A953">
      <w:pPr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sectPr>
      <w:headerReference r:id="rId7" w:type="first"/>
      <w:headerReference r:id="rId5" w:type="default"/>
      <w:headerReference r:id="rId6" w:type="even"/>
      <w:pgSz w:w="11906" w:h="16838"/>
      <w:pgMar w:top="1440" w:right="1440" w:bottom="1440" w:left="1440" w:header="142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OpenSymbol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ookman Old Style">
    <w:panose1 w:val="02050604050505020204"/>
    <w:charset w:val="01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DCC1F">
    <w:pPr>
      <w:spacing w:before="0" w:after="0" w:line="240" w:lineRule="auto"/>
      <w:jc w:val="center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75D202AA">
    <w:pPr>
      <w:spacing w:before="0"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00000"/>
        <w:sz w:val="28"/>
        <w:szCs w:val="44"/>
      </w:rPr>
      <w:t>Yeshwantrao Chavan College of Engineering</w:t>
    </w:r>
  </w:p>
  <w:p w14:paraId="5CEEBF0E">
    <w:pPr>
      <w:spacing w:before="0"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753E2B86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14:paraId="6C479C56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14:paraId="59348A90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r>
      <w:fldChar w:fldCharType="begin"/>
    </w:r>
    <w:r>
      <w:instrText xml:space="preserve"> HYPERLINK "http://www.ycce.edu/" \h </w:instrText>
    </w:r>
    <w:r>
      <w:fldChar w:fldCharType="separate"/>
    </w:r>
    <w:r>
      <w:rPr>
        <w:rStyle w:val="17"/>
        <w:rFonts w:ascii="Bookman Old Style" w:hAnsi="Bookman Old Style" w:cs="Bookman Old Style"/>
        <w:sz w:val="18"/>
        <w:szCs w:val="18"/>
      </w:rPr>
      <w:t>www.ycce.edu</w:t>
    </w:r>
    <w:r>
      <w:rPr>
        <w:rStyle w:val="17"/>
        <w:rFonts w:ascii="Bookman Old Style" w:hAnsi="Bookman Old Style" w:cs="Bookman Old Style"/>
        <w:sz w:val="18"/>
        <w:szCs w:val="18"/>
      </w:rPr>
      <w:fldChar w:fldCharType="end"/>
    </w:r>
  </w:p>
  <w:p w14:paraId="60C35672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6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margin-left:-70.5pt;margin-top:2.35pt;height:0.05pt;width:618.55pt;z-index:-251657216;mso-width-relative:page;mso-height-relative:page;" filled="f" stroked="t" coordsize="21600,21600" o:gfxdata="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CeyArZAAAACQEAAA8AAAAAAAAAAQAgAAAAIgAAAGRycy9kb3ducmV2LnhtbFBLAQIU&#10;ABQAAAAIAIdO4kCyTZuGuQEAAIQDAAAOAAAAAAAAAAEAIAAAACg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7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6" o:spid="_x0000_s1026" o:spt="32" type="#_x0000_t32" style="position:absolute;left:0pt;margin-left:-70.5pt;margin-top:13.6pt;height:0.05pt;width:618.55pt;z-index:-251657216;mso-width-relative:page;mso-height-relative:page;" filled="f" stroked="t" coordsize="21600,21600" o:gfxdata="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SQ1vraAAAACwEAAA8AAAAAAAAAAQAgAAAAIgAAAGRycy9kb3ducmV2LnhtbFBLAQIU&#10;ABQAAAAIAIdO4kBkv+VauAEAAIQDAAAOAAAAAAAAAAEAIAAAACk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14:paraId="045E385B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49EC98E2">
    <w:pPr>
      <w:spacing w:before="0" w:after="0" w:line="240" w:lineRule="auto"/>
      <w:jc w:val="both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30CB7CA5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27CEF16E">
    <w:pPr>
      <w:spacing w:before="0" w:after="0" w:line="240" w:lineRule="auto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96F7E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1F10A">
    <w:pPr>
      <w:spacing w:before="0" w:after="0" w:line="240" w:lineRule="auto"/>
      <w:jc w:val="center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082D3C0C">
    <w:pPr>
      <w:spacing w:before="0"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00000"/>
        <w:sz w:val="28"/>
        <w:szCs w:val="44"/>
      </w:rPr>
      <w:t>Yeshwantrao Chavan College of Engineering</w:t>
    </w:r>
  </w:p>
  <w:p w14:paraId="6533F491">
    <w:pPr>
      <w:spacing w:before="0"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6FD4E629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14:paraId="29CA5AE3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14:paraId="253870D2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r>
      <w:fldChar w:fldCharType="begin"/>
    </w:r>
    <w:r>
      <w:instrText xml:space="preserve"> HYPERLINK "http://www.ycce.edu/" \h </w:instrText>
    </w:r>
    <w:r>
      <w:fldChar w:fldCharType="separate"/>
    </w:r>
    <w:r>
      <w:rPr>
        <w:rStyle w:val="17"/>
        <w:rFonts w:ascii="Bookman Old Style" w:hAnsi="Bookman Old Style" w:cs="Bookman Old Style"/>
        <w:sz w:val="18"/>
        <w:szCs w:val="18"/>
      </w:rPr>
      <w:t>www.ycce.edu</w:t>
    </w:r>
    <w:r>
      <w:rPr>
        <w:rStyle w:val="17"/>
        <w:rFonts w:ascii="Bookman Old Style" w:hAnsi="Bookman Old Style" w:cs="Bookman Old Style"/>
        <w:sz w:val="18"/>
        <w:szCs w:val="18"/>
      </w:rPr>
      <w:fldChar w:fldCharType="end"/>
    </w:r>
  </w:p>
  <w:p w14:paraId="4C0876C7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10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margin-left:-70.5pt;margin-top:2.35pt;height:0.05pt;width:618.55pt;z-index:-251657216;mso-width-relative:page;mso-height-relative:page;" filled="f" stroked="t" coordsize="21600,21600" o:gfxdata="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CeyArZAAAACQEAAA8AAAAAAAAAAQAgAAAAIgAAAGRycy9kb3ducmV2LnhtbFBLAQIU&#10;ABQAAAAIAIdO4kDkm5SIuQEAAIUDAAAOAAAAAAAAAAEAIAAAACg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1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6" o:spid="_x0000_s1026" o:spt="32" type="#_x0000_t32" style="position:absolute;left:0pt;margin-left:-70.5pt;margin-top:13.6pt;height:0.05pt;width:618.55pt;z-index:-251657216;mso-width-relative:page;mso-height-relative:page;" filled="f" stroked="t" coordsize="21600,21600" o:gfxdata="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kkNb62gAAAAsBAAAPAAAAAAAAAAEAIAAAACIAAABkcnMvZG93bnJldi54bWxQSwEC&#10;FAAUAAAACACHTuJAMmnqVLkBAACFAwAADgAAAAAAAAABACAAAAApAQAAZHJzL2Uyb0RvYy54bWxQ&#10;SwUGAAAAAAYABgBZAQAAVAUAAAAA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14:paraId="54128846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1A1F8754">
    <w:pPr>
      <w:spacing w:before="0" w:after="0" w:line="240" w:lineRule="auto"/>
      <w:jc w:val="both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C4EA1A1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596091F1">
    <w:pPr>
      <w:spacing w:before="0" w:after="0" w:line="240" w:lineRule="auto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558724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cs="Calibri" w:asciiTheme="minorHAnsi" w:hAnsiTheme="minorHAnsi" w:eastAsiaTheme="minorHAnsi"/>
      <w:color w:val="auto"/>
      <w:kern w:val="0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5">
    <w:name w:val="footer"/>
    <w:basedOn w:val="1"/>
    <w:link w:val="42"/>
    <w:semiHidden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16">
    <w:name w:val="header"/>
    <w:basedOn w:val="1"/>
    <w:link w:val="41"/>
    <w:unhideWhenUsed/>
    <w:uiPriority w:val="99"/>
    <w:pPr>
      <w:tabs>
        <w:tab w:val="center" w:pos="4513"/>
        <w:tab w:val="right" w:pos="9026"/>
      </w:tabs>
      <w:spacing w:before="0" w:after="0" w:line="240" w:lineRule="auto"/>
    </w:pPr>
    <w:rPr>
      <w:rFonts w:asciiTheme="minorHAnsi" w:hAnsiTheme="minorHAnsi" w:eastAsiaTheme="minorHAnsi" w:cstheme="minorBidi"/>
      <w:lang w:eastAsia="en-US"/>
    </w:rPr>
  </w:style>
  <w:style w:type="character" w:styleId="17">
    <w:name w:val="Hyperlink"/>
    <w:basedOn w:val="11"/>
    <w:unhideWhenUsed/>
    <w:uiPriority w:val="99"/>
    <w:rPr>
      <w:color w:val="0000FF" w:themeColor="hyperlink"/>
      <w:u w:val="single"/>
    </w:rPr>
  </w:style>
  <w:style w:type="paragraph" w:styleId="18">
    <w:name w:val="List"/>
    <w:basedOn w:val="13"/>
    <w:uiPriority w:val="0"/>
    <w:rPr>
      <w:rFonts w:cs="FreeSans"/>
    </w:rPr>
  </w:style>
  <w:style w:type="paragraph" w:styleId="19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20">
    <w:name w:val="Strong"/>
    <w:basedOn w:val="11"/>
    <w:qFormat/>
    <w:uiPriority w:val="22"/>
    <w:rPr>
      <w:b/>
      <w:bCs/>
    </w:rPr>
  </w:style>
  <w:style w:type="paragraph" w:styleId="21">
    <w:name w:val="Subtitle"/>
    <w:basedOn w:val="1"/>
    <w:next w:val="1"/>
    <w:link w:val="34"/>
    <w:qFormat/>
    <w:uiPriority w:val="11"/>
    <w:pPr>
      <w:spacing w:before="0"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table" w:styleId="22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Title"/>
    <w:basedOn w:val="1"/>
    <w:next w:val="1"/>
    <w:link w:val="33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5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6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7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8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9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0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1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2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33">
    <w:name w:val="Title Char"/>
    <w:basedOn w:val="11"/>
    <w:link w:val="23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4">
    <w:name w:val="Subtitle Char"/>
    <w:basedOn w:val="11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5">
    <w:name w:val="Quote Char"/>
    <w:basedOn w:val="11"/>
    <w:link w:val="36"/>
    <w:qFormat/>
    <w:uiPriority w:val="29"/>
    <w:rPr>
      <w:i/>
      <w:iCs/>
      <w:color w:val="3F3F3F" w:themeColor="text1" w:themeTint="BF"/>
    </w:rPr>
  </w:style>
  <w:style w:type="paragraph" w:styleId="36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Intense Emphasis"/>
    <w:basedOn w:val="11"/>
    <w:qFormat/>
    <w:uiPriority w:val="21"/>
    <w:rPr>
      <w:i/>
      <w:iCs/>
      <w:color w:val="366091" w:themeColor="accent1" w:themeShade="BF"/>
    </w:rPr>
  </w:style>
  <w:style w:type="character" w:customStyle="1" w:styleId="38">
    <w:name w:val="Intense Quote Char"/>
    <w:basedOn w:val="11"/>
    <w:link w:val="39"/>
    <w:qFormat/>
    <w:uiPriority w:val="30"/>
    <w:rPr>
      <w:i/>
      <w:iCs/>
      <w:color w:val="366091" w:themeColor="accent1" w:themeShade="BF"/>
    </w:rPr>
  </w:style>
  <w:style w:type="paragraph" w:styleId="39">
    <w:name w:val="Intense Quote"/>
    <w:basedOn w:val="1"/>
    <w:next w:val="1"/>
    <w:link w:val="3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character" w:customStyle="1" w:styleId="41">
    <w:name w:val="Header Char"/>
    <w:basedOn w:val="11"/>
    <w:link w:val="16"/>
    <w:qFormat/>
    <w:uiPriority w:val="99"/>
    <w:rPr>
      <w:kern w:val="0"/>
    </w:rPr>
  </w:style>
  <w:style w:type="character" w:customStyle="1" w:styleId="42">
    <w:name w:val="Footer Char"/>
    <w:basedOn w:val="11"/>
    <w:link w:val="15"/>
    <w:semiHidden/>
    <w:qFormat/>
    <w:uiPriority w:val="99"/>
    <w:rPr>
      <w:rFonts w:ascii="Calibri" w:hAnsi="Calibri" w:eastAsia="Calibri" w:cs="Calibri"/>
      <w:kern w:val="0"/>
      <w:lang w:eastAsia="en-IN"/>
    </w:rPr>
  </w:style>
  <w:style w:type="character" w:customStyle="1" w:styleId="43">
    <w:name w:val="Bullets"/>
    <w:qFormat/>
    <w:uiPriority w:val="0"/>
    <w:rPr>
      <w:rFonts w:ascii="OpenSymbol" w:hAnsi="OpenSymbol" w:eastAsia="OpenSymbol" w:cs="OpenSymbol"/>
    </w:rPr>
  </w:style>
  <w:style w:type="character" w:customStyle="1" w:styleId="44">
    <w:name w:val="Source Text"/>
    <w:qFormat/>
    <w:uiPriority w:val="0"/>
    <w:rPr>
      <w:rFonts w:ascii="Liberation Mono" w:hAnsi="Liberation Mono" w:eastAsia="Liberation Mono" w:cs="Liberation Mono"/>
    </w:rPr>
  </w:style>
  <w:style w:type="paragraph" w:customStyle="1" w:styleId="45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46">
    <w:name w:val="Index"/>
    <w:basedOn w:val="1"/>
    <w:qFormat/>
    <w:uiPriority w:val="0"/>
    <w:pPr>
      <w:suppressLineNumbers/>
    </w:pPr>
    <w:rPr>
      <w:rFonts w:cs="FreeSans"/>
    </w:rPr>
  </w:style>
  <w:style w:type="paragraph" w:styleId="47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48">
    <w:name w:val="Header and Footer"/>
    <w:basedOn w:val="1"/>
    <w:qFormat/>
    <w:uiPriority w:val="0"/>
  </w:style>
  <w:style w:type="paragraph" w:customStyle="1" w:styleId="49">
    <w:name w:val="Table Contents"/>
    <w:basedOn w:val="1"/>
    <w:qFormat/>
    <w:uiPriority w:val="0"/>
    <w:pPr>
      <w:widowControl w:val="0"/>
      <w:suppressLineNumbers/>
    </w:pPr>
  </w:style>
  <w:style w:type="paragraph" w:customStyle="1" w:styleId="50">
    <w:name w:val="Table Heading"/>
    <w:basedOn w:val="49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636</Words>
  <Characters>3626</Characters>
  <Paragraphs>129</Paragraphs>
  <TotalTime>77</TotalTime>
  <ScaleCrop>false</ScaleCrop>
  <LinksUpToDate>false</LinksUpToDate>
  <CharactersWithSpaces>4302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cp:lastModifiedBy>ARYAN</cp:lastModifiedBy>
  <dcterms:modified xsi:type="dcterms:W3CDTF">2026-10-11T10:27:18Z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eyJoZGlkIjoiZTAzZDBjMGZlNDE5OTJjODMwZjdmNDZhN2U0MDViNTQifQ==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8A814CC8652346B3B31D0EE05884C7B7_12</vt:lpwstr>
  </property>
</Properties>
</file>