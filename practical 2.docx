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C30B7">
      <w:pPr>
        <w:spacing w:before="0"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21567039">
      <w:pPr>
        <w:spacing w:before="0"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Session 2026-2027</w:t>
      </w:r>
    </w:p>
    <w:p w14:paraId="0972DA0A">
      <w:pPr>
        <w:spacing w:before="0"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22"/>
        <w:tblW w:w="87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0"/>
        <w:gridCol w:w="4134"/>
      </w:tblGrid>
      <w:tr w14:paraId="239A2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0" w:type="dxa"/>
          </w:tcPr>
          <w:p w14:paraId="0E8A51D9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 w:bidi="ar-SA"/>
              </w:rPr>
              <w:t>Vision:</w:t>
            </w:r>
            <w:r>
              <w:rPr>
                <w:rFonts w:ascii="Times New Roman" w:hAnsi="Times New Roman" w:cs="Times New Roman"/>
                <w:sz w:val="22"/>
                <w:szCs w:val="22"/>
                <w:lang w:val="en-IN" w:bidi="ar-SA"/>
              </w:rPr>
              <w:t>Dream of where you want.</w:t>
            </w:r>
          </w:p>
          <w:p w14:paraId="3A471E8B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7A76ED3E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Mission:</w:t>
            </w:r>
            <w:r>
              <w:rPr>
                <w:rFonts w:ascii="Times New Roman" w:hAnsi="Times New Roman" w:cs="Times New Roman"/>
                <w:sz w:val="22"/>
                <w:szCs w:val="22"/>
                <w:lang w:val="en-IN" w:bidi="ar-SA"/>
              </w:rPr>
              <w:t xml:space="preserve"> Means to achieve Vision</w:t>
            </w:r>
          </w:p>
          <w:p w14:paraId="1182E32E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6AD978AA">
      <w:pPr>
        <w:spacing w:before="0" w:after="0" w:line="240" w:lineRule="auto"/>
        <w:rPr>
          <w:rFonts w:ascii="Times New Roman" w:hAnsi="Times New Roman" w:cs="Times New Roman"/>
          <w:b/>
          <w:bCs/>
        </w:rPr>
      </w:pPr>
    </w:p>
    <w:p w14:paraId="5BEFB500">
      <w:pPr>
        <w:spacing w:before="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22"/>
        <w:tblW w:w="85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"/>
        <w:gridCol w:w="2128"/>
        <w:gridCol w:w="2693"/>
        <w:gridCol w:w="2805"/>
      </w:tblGrid>
      <w:tr w14:paraId="13CAE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5" w:type="dxa"/>
          </w:tcPr>
          <w:p w14:paraId="00BD39CB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 w:bidi="ar-SA"/>
              </w:rPr>
              <w:t>PEO1</w:t>
            </w:r>
          </w:p>
        </w:tc>
        <w:tc>
          <w:tcPr>
            <w:tcW w:w="2128" w:type="dxa"/>
          </w:tcPr>
          <w:p w14:paraId="365DB7D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Preparation</w:t>
            </w:r>
          </w:p>
        </w:tc>
        <w:tc>
          <w:tcPr>
            <w:tcW w:w="2693" w:type="dxa"/>
          </w:tcPr>
          <w:p w14:paraId="3B53929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3EF16B96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Pep-CL abbreviation</w:t>
            </w:r>
          </w:p>
          <w:p w14:paraId="711C5D9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pronounce as Pep-si-lL easy to recall</w:t>
            </w:r>
          </w:p>
        </w:tc>
      </w:tr>
      <w:tr w14:paraId="0097F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5" w:type="dxa"/>
          </w:tcPr>
          <w:p w14:paraId="71D7F8A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 w:bidi="ar-SA"/>
              </w:rPr>
              <w:t>PEO2</w:t>
            </w:r>
          </w:p>
        </w:tc>
        <w:tc>
          <w:tcPr>
            <w:tcW w:w="2128" w:type="dxa"/>
          </w:tcPr>
          <w:p w14:paraId="6BCF1836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Core Competence</w:t>
            </w:r>
          </w:p>
        </w:tc>
        <w:tc>
          <w:tcPr>
            <w:tcW w:w="2693" w:type="dxa"/>
          </w:tcPr>
          <w:p w14:paraId="6639D8DD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E: Environment (Learning Environment)</w:t>
            </w:r>
          </w:p>
        </w:tc>
        <w:tc>
          <w:tcPr>
            <w:tcW w:w="2805" w:type="dxa"/>
            <w:vMerge w:val="continue"/>
          </w:tcPr>
          <w:p w14:paraId="7AF289A4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6BE55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5" w:type="dxa"/>
          </w:tcPr>
          <w:p w14:paraId="29198FF3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 w:bidi="ar-SA"/>
              </w:rPr>
              <w:t>PEO3</w:t>
            </w:r>
          </w:p>
        </w:tc>
        <w:tc>
          <w:tcPr>
            <w:tcW w:w="2128" w:type="dxa"/>
          </w:tcPr>
          <w:p w14:paraId="010C516B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Breadth</w:t>
            </w:r>
          </w:p>
        </w:tc>
        <w:tc>
          <w:tcPr>
            <w:tcW w:w="2693" w:type="dxa"/>
          </w:tcPr>
          <w:p w14:paraId="1D7AF3ED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P: Professionalism</w:t>
            </w:r>
          </w:p>
        </w:tc>
        <w:tc>
          <w:tcPr>
            <w:tcW w:w="2805" w:type="dxa"/>
            <w:vMerge w:val="continue"/>
          </w:tcPr>
          <w:p w14:paraId="6224B97A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36AD8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5" w:type="dxa"/>
          </w:tcPr>
          <w:p w14:paraId="280DE2E4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 w:bidi="ar-SA"/>
              </w:rPr>
              <w:t>PEO4</w:t>
            </w:r>
          </w:p>
        </w:tc>
        <w:tc>
          <w:tcPr>
            <w:tcW w:w="2128" w:type="dxa"/>
          </w:tcPr>
          <w:p w14:paraId="621EC341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Professionalism</w:t>
            </w:r>
          </w:p>
        </w:tc>
        <w:tc>
          <w:tcPr>
            <w:tcW w:w="2693" w:type="dxa"/>
          </w:tcPr>
          <w:p w14:paraId="50926383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C: Core Competence</w:t>
            </w:r>
          </w:p>
        </w:tc>
        <w:tc>
          <w:tcPr>
            <w:tcW w:w="2805" w:type="dxa"/>
            <w:vMerge w:val="continue"/>
          </w:tcPr>
          <w:p w14:paraId="5656F5A9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75743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5" w:type="dxa"/>
          </w:tcPr>
          <w:p w14:paraId="42A5434F">
            <w:pPr>
              <w:widowControl/>
              <w:suppressAutoHyphens/>
              <w:spacing w:before="0" w:after="0" w:line="36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 w:bidi="ar-SA"/>
              </w:rPr>
              <w:t>PEO5</w:t>
            </w:r>
          </w:p>
        </w:tc>
        <w:tc>
          <w:tcPr>
            <w:tcW w:w="2128" w:type="dxa"/>
          </w:tcPr>
          <w:p w14:paraId="07C03B15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Learning Environment</w:t>
            </w:r>
          </w:p>
        </w:tc>
        <w:tc>
          <w:tcPr>
            <w:tcW w:w="2693" w:type="dxa"/>
          </w:tcPr>
          <w:p w14:paraId="639FB39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L: Breadth (Learning in diverse areas)</w:t>
            </w:r>
          </w:p>
        </w:tc>
        <w:tc>
          <w:tcPr>
            <w:tcW w:w="2805" w:type="dxa"/>
            <w:vMerge w:val="continue"/>
          </w:tcPr>
          <w:p w14:paraId="451B57C2">
            <w:pPr>
              <w:widowControl/>
              <w:suppressAutoHyphens/>
              <w:spacing w:before="0" w:after="0" w:line="36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D5B679E">
      <w:pPr>
        <w:spacing w:before="0" w:after="0" w:line="360" w:lineRule="auto"/>
        <w:rPr>
          <w:rFonts w:ascii="Times New Roman" w:hAnsi="Times New Roman" w:cs="Times New Roman"/>
          <w:b/>
          <w:bCs/>
        </w:rPr>
      </w:pPr>
    </w:p>
    <w:p w14:paraId="311CB02F">
      <w:pPr>
        <w:spacing w:before="0"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0DD1AD58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14:paraId="4B83C77A">
      <w:pPr>
        <w:spacing w:before="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 w14:paraId="1DAE52C0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D25E858">
      <w:pPr>
        <w:spacing w:before="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14:paraId="45162936">
      <w:pPr>
        <w:spacing w:before="0" w:after="0" w:line="240" w:lineRule="auto"/>
        <w:jc w:val="both"/>
        <w:rPr>
          <w:rFonts w:ascii="Times New Roman" w:hAnsi="Times New Roman" w:cs="Times New Roman"/>
        </w:rPr>
      </w:pPr>
    </w:p>
    <w:p w14:paraId="76253AD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14:paraId="2CE8FA0E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1A98EAD">
      <w:pPr>
        <w:spacing w:before="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14:paraId="4C13A01B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E6B6FDF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4537B48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14:paraId="4006A54D">
      <w:pPr>
        <w:spacing w:before="0"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14:paraId="39AEF12C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1780E52D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397674F5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3813D0CB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77E7F27C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tbl>
      <w:tblPr>
        <w:tblStyle w:val="22"/>
        <w:tblW w:w="10068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9"/>
        <w:gridCol w:w="657"/>
        <w:gridCol w:w="1363"/>
        <w:gridCol w:w="2022"/>
        <w:gridCol w:w="2005"/>
        <w:gridCol w:w="1992"/>
      </w:tblGrid>
      <w:tr w14:paraId="0C396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29" w:type="dxa"/>
          </w:tcPr>
          <w:p w14:paraId="474CBB73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Session</w:t>
            </w:r>
          </w:p>
        </w:tc>
        <w:tc>
          <w:tcPr>
            <w:tcW w:w="2020" w:type="dxa"/>
            <w:gridSpan w:val="2"/>
          </w:tcPr>
          <w:p w14:paraId="36A1D009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2024-25 (ODD)</w:t>
            </w:r>
          </w:p>
          <w:p w14:paraId="6E8F4B4A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022" w:type="dxa"/>
          </w:tcPr>
          <w:p w14:paraId="3A18E9EE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Course Name</w:t>
            </w:r>
          </w:p>
        </w:tc>
        <w:tc>
          <w:tcPr>
            <w:tcW w:w="3997" w:type="dxa"/>
            <w:gridSpan w:val="2"/>
          </w:tcPr>
          <w:p w14:paraId="2C4F2278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Web Technology Lab</w:t>
            </w:r>
          </w:p>
        </w:tc>
      </w:tr>
      <w:tr w14:paraId="1EFCE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29" w:type="dxa"/>
          </w:tcPr>
          <w:p w14:paraId="5ABB71D0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Semester</w:t>
            </w:r>
          </w:p>
        </w:tc>
        <w:tc>
          <w:tcPr>
            <w:tcW w:w="2020" w:type="dxa"/>
            <w:gridSpan w:val="2"/>
          </w:tcPr>
          <w:p w14:paraId="225F608B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3</w:t>
            </w:r>
          </w:p>
        </w:tc>
        <w:tc>
          <w:tcPr>
            <w:tcW w:w="2022" w:type="dxa"/>
          </w:tcPr>
          <w:p w14:paraId="06294716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Course Code</w:t>
            </w:r>
          </w:p>
        </w:tc>
        <w:tc>
          <w:tcPr>
            <w:tcW w:w="3997" w:type="dxa"/>
            <w:gridSpan w:val="2"/>
          </w:tcPr>
          <w:p w14:paraId="4BB15188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23CT1301</w:t>
            </w:r>
          </w:p>
        </w:tc>
      </w:tr>
      <w:tr w14:paraId="13252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29" w:type="dxa"/>
          </w:tcPr>
          <w:p w14:paraId="2F00408D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Roll No</w:t>
            </w:r>
          </w:p>
        </w:tc>
        <w:tc>
          <w:tcPr>
            <w:tcW w:w="2020" w:type="dxa"/>
            <w:gridSpan w:val="2"/>
          </w:tcPr>
          <w:p w14:paraId="28650CA2">
            <w:pPr>
              <w:widowControl/>
              <w:suppressAutoHyphens/>
              <w:spacing w:before="0"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lang w:val="en-US"/>
              </w:rPr>
              <w:t>78</w:t>
            </w:r>
          </w:p>
        </w:tc>
        <w:tc>
          <w:tcPr>
            <w:tcW w:w="2022" w:type="dxa"/>
          </w:tcPr>
          <w:p w14:paraId="6C9D2703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Name of Student</w:t>
            </w:r>
          </w:p>
        </w:tc>
        <w:tc>
          <w:tcPr>
            <w:tcW w:w="3997" w:type="dxa"/>
            <w:gridSpan w:val="2"/>
          </w:tcPr>
          <w:p w14:paraId="78CA16F1">
            <w:pPr>
              <w:widowControl/>
              <w:suppressAutoHyphens/>
              <w:spacing w:before="0"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lang w:val="en-US"/>
              </w:rPr>
              <w:t>Aryan dambhale</w:t>
            </w:r>
          </w:p>
        </w:tc>
      </w:tr>
      <w:tr w14:paraId="2E210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29" w:type="dxa"/>
            <w:tcBorders>
              <w:left w:val="nil"/>
              <w:right w:val="nil"/>
            </w:tcBorders>
          </w:tcPr>
          <w:p w14:paraId="2CCD29EC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  <w:p w14:paraId="559B3C87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  <w:p w14:paraId="224861BA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020" w:type="dxa"/>
            <w:gridSpan w:val="2"/>
            <w:tcBorders>
              <w:left w:val="nil"/>
              <w:right w:val="nil"/>
            </w:tcBorders>
          </w:tcPr>
          <w:p w14:paraId="441AD8A5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14:paraId="3BD59747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005" w:type="dxa"/>
            <w:tcBorders>
              <w:left w:val="nil"/>
              <w:right w:val="nil"/>
            </w:tcBorders>
          </w:tcPr>
          <w:p w14:paraId="6ED7D989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1992" w:type="dxa"/>
            <w:tcBorders>
              <w:left w:val="nil"/>
              <w:right w:val="nil"/>
            </w:tcBorders>
          </w:tcPr>
          <w:p w14:paraId="4FB5968E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</w:tr>
      <w:tr w14:paraId="4EFD3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686" w:type="dxa"/>
            <w:gridSpan w:val="2"/>
          </w:tcPr>
          <w:p w14:paraId="2DC68E7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Practical Number</w:t>
            </w:r>
          </w:p>
        </w:tc>
        <w:tc>
          <w:tcPr>
            <w:tcW w:w="7382" w:type="dxa"/>
            <w:gridSpan w:val="4"/>
          </w:tcPr>
          <w:p w14:paraId="4DA32276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2</w:t>
            </w:r>
          </w:p>
        </w:tc>
      </w:tr>
      <w:tr w14:paraId="00935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686" w:type="dxa"/>
            <w:gridSpan w:val="2"/>
          </w:tcPr>
          <w:p w14:paraId="7FE881E7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Course Outcome</w:t>
            </w:r>
          </w:p>
        </w:tc>
        <w:tc>
          <w:tcPr>
            <w:tcW w:w="7382" w:type="dxa"/>
            <w:gridSpan w:val="4"/>
          </w:tcPr>
          <w:p w14:paraId="0092677A">
            <w:pPr>
              <w:pStyle w:val="47"/>
              <w:widowControl/>
              <w:numPr>
                <w:ilvl w:val="0"/>
                <w:numId w:val="1"/>
              </w:numPr>
              <w:suppressAutoHyphens/>
              <w:spacing w:before="0" w:after="0"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Understand various internet technologies.</w:t>
            </w:r>
          </w:p>
          <w:p w14:paraId="3B3B6B96">
            <w:pPr>
              <w:pStyle w:val="47"/>
              <w:widowControl/>
              <w:numPr>
                <w:ilvl w:val="0"/>
                <w:numId w:val="1"/>
              </w:numPr>
              <w:suppressAutoHyphens/>
              <w:spacing w:before="0" w:after="0"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Design the web pages using HTML and CSS.</w:t>
            </w:r>
          </w:p>
          <w:p w14:paraId="73AA17A0">
            <w:pPr>
              <w:pStyle w:val="47"/>
              <w:widowControl/>
              <w:numPr>
                <w:ilvl w:val="0"/>
                <w:numId w:val="1"/>
              </w:numPr>
              <w:suppressAutoHyphens/>
              <w:spacing w:before="0" w:after="0"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Implement the XML technology to store the data.</w:t>
            </w:r>
          </w:p>
          <w:p w14:paraId="106B1FB8">
            <w:pPr>
              <w:pStyle w:val="47"/>
              <w:widowControl/>
              <w:numPr>
                <w:ilvl w:val="0"/>
                <w:numId w:val="1"/>
              </w:numPr>
              <w:suppressAutoHyphens/>
              <w:spacing w:before="0" w:after="0"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Develop the interactive web pages using JavaScript.</w:t>
            </w:r>
          </w:p>
          <w:p w14:paraId="6863FF79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</w:p>
        </w:tc>
      </w:tr>
      <w:tr w14:paraId="2803F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2686" w:type="dxa"/>
            <w:gridSpan w:val="2"/>
          </w:tcPr>
          <w:p w14:paraId="79CD269B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Aim</w:t>
            </w:r>
          </w:p>
        </w:tc>
        <w:tc>
          <w:tcPr>
            <w:tcW w:w="7382" w:type="dxa"/>
            <w:gridSpan w:val="4"/>
          </w:tcPr>
          <w:p w14:paraId="04F5233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Create a web form by using form tags in HTML</w:t>
            </w:r>
          </w:p>
        </w:tc>
      </w:tr>
      <w:tr w14:paraId="0E66A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2686" w:type="dxa"/>
            <w:gridSpan w:val="2"/>
          </w:tcPr>
          <w:p w14:paraId="1FC77756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Problem Definition</w:t>
            </w:r>
          </w:p>
        </w:tc>
        <w:tc>
          <w:tcPr>
            <w:tcW w:w="7382" w:type="dxa"/>
            <w:gridSpan w:val="4"/>
          </w:tcPr>
          <w:p w14:paraId="3CD518BE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 xml:space="preserve">Making a Student Registration Form in HTML using the </w:t>
            </w:r>
            <w:r>
              <w:rPr>
                <w:rFonts w:ascii="Times New Roman" w:hAnsi="Times New Roman"/>
                <w:sz w:val="24"/>
                <w:szCs w:val="24"/>
              </w:rPr>
              <w:t>form controls such as text boxes, radio buttons, checkboxes, text areas, drop-down menus, file upload, and action buttons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.</w:t>
            </w:r>
          </w:p>
        </w:tc>
      </w:tr>
      <w:tr w14:paraId="49531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686" w:type="dxa"/>
            <w:gridSpan w:val="2"/>
          </w:tcPr>
          <w:p w14:paraId="5818E4D8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Theory</w:t>
            </w:r>
          </w:p>
          <w:p w14:paraId="52EC055B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(100 words)</w:t>
            </w:r>
          </w:p>
        </w:tc>
        <w:tc>
          <w:tcPr>
            <w:tcW w:w="7382" w:type="dxa"/>
            <w:gridSpan w:val="4"/>
          </w:tcPr>
          <w:p w14:paraId="0B18FEDF">
            <w:pPr>
              <w:pStyle w:val="13"/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HTML forms collect user input and submit it to a server or process it locally. Key elements include:</w:t>
            </w:r>
          </w:p>
          <w:p w14:paraId="479E1233">
            <w:pPr>
              <w:pStyle w:val="13"/>
              <w:numPr>
                <w:ilvl w:val="0"/>
                <w:numId w:val="2"/>
              </w:numPr>
              <w:tabs>
                <w:tab w:val="left" w:pos="0"/>
              </w:tabs>
              <w:suppressAutoHyphens/>
              <w:spacing w:before="0" w:after="140" w:line="271" w:lineRule="auto"/>
              <w:ind w:left="709" w:right="0" w:hanging="283"/>
              <w:jc w:val="left"/>
            </w:pPr>
            <w:r>
              <w:rPr>
                <w:rStyle w:val="44"/>
                <w:rFonts w:ascii="Times New Roman" w:hAnsi="Times New Roman"/>
                <w:b/>
                <w:sz w:val="24"/>
                <w:szCs w:val="24"/>
              </w:rPr>
              <w:t>&lt;form&gt;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The container element for all input components.</w:t>
            </w:r>
          </w:p>
          <w:p w14:paraId="1FD026B6">
            <w:pPr>
              <w:pStyle w:val="13"/>
              <w:numPr>
                <w:ilvl w:val="0"/>
                <w:numId w:val="2"/>
              </w:numPr>
              <w:tabs>
                <w:tab w:val="left" w:pos="0"/>
              </w:tabs>
              <w:suppressAutoHyphens/>
              <w:spacing w:before="0" w:after="140" w:line="271" w:lineRule="auto"/>
              <w:ind w:left="709" w:right="0" w:hanging="283"/>
              <w:jc w:val="left"/>
            </w:pPr>
            <w:r>
              <w:rPr>
                <w:rStyle w:val="44"/>
                <w:rFonts w:ascii="Times New Roman" w:hAnsi="Times New Roman"/>
                <w:b/>
                <w:sz w:val="24"/>
                <w:szCs w:val="24"/>
              </w:rPr>
              <w:t>&lt;input&gt;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 flexible tag whose type attribute determines the control (e.g., </w:t>
            </w:r>
            <w:r>
              <w:rPr>
                <w:rStyle w:val="44"/>
                <w:rFonts w:ascii="Times New Roman" w:hAnsi="Times New Roman"/>
                <w:sz w:val="24"/>
                <w:szCs w:val="24"/>
              </w:rPr>
              <w:t>text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44"/>
                <w:rFonts w:ascii="Times New Roman" w:hAnsi="Times New Roman"/>
                <w:sz w:val="24"/>
                <w:szCs w:val="24"/>
              </w:rPr>
              <w:t>date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44"/>
                <w:rFonts w:ascii="Times New Roman" w:hAnsi="Times New Roman"/>
                <w:sz w:val="24"/>
                <w:szCs w:val="24"/>
              </w:rPr>
              <w:t>radio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44"/>
                <w:rFonts w:ascii="Times New Roman" w:hAnsi="Times New Roman"/>
                <w:sz w:val="24"/>
                <w:szCs w:val="24"/>
              </w:rPr>
              <w:t>checkbox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44"/>
                <w:rFonts w:ascii="Times New Roman" w:hAnsi="Times New Roman"/>
                <w:sz w:val="24"/>
                <w:szCs w:val="24"/>
              </w:rPr>
              <w:t>file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44"/>
                <w:rFonts w:ascii="Times New Roman" w:hAnsi="Times New Roman"/>
                <w:sz w:val="24"/>
                <w:szCs w:val="24"/>
              </w:rPr>
              <w:t>password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44"/>
                <w:rFonts w:ascii="Times New Roman" w:hAnsi="Times New Roman"/>
                <w:sz w:val="24"/>
                <w:szCs w:val="24"/>
              </w:rPr>
              <w:t>submit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44"/>
                <w:rFonts w:ascii="Times New Roman" w:hAnsi="Times New Roman"/>
                <w:sz w:val="24"/>
                <w:szCs w:val="24"/>
              </w:rPr>
              <w:t>reset</w:t>
            </w:r>
            <w:r>
              <w:rPr>
                <w:rFonts w:ascii="Times New Roman" w:hAnsi="Times New Roman"/>
                <w:sz w:val="24"/>
                <w:szCs w:val="24"/>
              </w:rPr>
              <w:t>).</w:t>
            </w:r>
          </w:p>
          <w:p w14:paraId="19275D9A">
            <w:pPr>
              <w:pStyle w:val="13"/>
              <w:numPr>
                <w:ilvl w:val="0"/>
                <w:numId w:val="2"/>
              </w:numPr>
              <w:tabs>
                <w:tab w:val="left" w:pos="0"/>
              </w:tabs>
              <w:suppressAutoHyphens/>
              <w:spacing w:before="0" w:after="140" w:line="271" w:lineRule="auto"/>
              <w:ind w:left="709" w:right="0" w:hanging="283"/>
              <w:jc w:val="left"/>
            </w:pPr>
            <w:r>
              <w:rPr>
                <w:rStyle w:val="44"/>
                <w:rFonts w:ascii="Times New Roman" w:hAnsi="Times New Roman"/>
                <w:b/>
                <w:sz w:val="24"/>
                <w:szCs w:val="24"/>
              </w:rPr>
              <w:t>&lt;textarea&gt;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 multi-line text field for entering details like addresses.</w:t>
            </w:r>
          </w:p>
          <w:p w14:paraId="086E6165">
            <w:pPr>
              <w:pStyle w:val="13"/>
              <w:numPr>
                <w:ilvl w:val="0"/>
                <w:numId w:val="2"/>
              </w:numPr>
              <w:tabs>
                <w:tab w:val="left" w:pos="0"/>
              </w:tabs>
              <w:suppressAutoHyphens/>
              <w:spacing w:before="0" w:after="140" w:line="271" w:lineRule="auto"/>
              <w:ind w:left="709" w:right="0" w:hanging="283"/>
              <w:jc w:val="left"/>
            </w:pPr>
            <w:r>
              <w:rPr>
                <w:rStyle w:val="44"/>
                <w:rFonts w:ascii="Times New Roman" w:hAnsi="Times New Roman"/>
                <w:b/>
                <w:sz w:val="24"/>
                <w:szCs w:val="24"/>
              </w:rPr>
              <w:t>&lt;select&gt;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and </w:t>
            </w:r>
            <w:r>
              <w:rPr>
                <w:rStyle w:val="44"/>
                <w:rFonts w:ascii="Times New Roman" w:hAnsi="Times New Roman"/>
                <w:b/>
                <w:sz w:val="24"/>
                <w:szCs w:val="24"/>
              </w:rPr>
              <w:t>&lt;option&gt;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Creates drop-down selection menus.</w:t>
            </w:r>
          </w:p>
          <w:p w14:paraId="630D2B86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IN" w:bidi="ar-SA"/>
              </w:rPr>
            </w:pPr>
          </w:p>
        </w:tc>
      </w:tr>
      <w:tr w14:paraId="5EFA3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8" w:hRule="atLeast"/>
        </w:trPr>
        <w:tc>
          <w:tcPr>
            <w:tcW w:w="2686" w:type="dxa"/>
            <w:gridSpan w:val="2"/>
            <w:vMerge w:val="restart"/>
          </w:tcPr>
          <w:p w14:paraId="181B84B2">
            <w:pPr>
              <w:pStyle w:val="19"/>
              <w:widowControl/>
              <w:suppressAutoHyphens/>
              <w:spacing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  <w:lang w:val="en-IN" w:bidi="ar-SA"/>
              </w:rPr>
              <w:t>Procedure and Execution</w:t>
            </w:r>
          </w:p>
          <w:p w14:paraId="2F1E2442">
            <w:pPr>
              <w:pStyle w:val="19"/>
              <w:widowControl/>
              <w:suppressAutoHyphens/>
              <w:spacing w:before="280" w:after="0"/>
              <w:jc w:val="left"/>
              <w:rPr>
                <w:bCs/>
              </w:rPr>
            </w:pPr>
            <w:r>
              <w:rPr>
                <w:bCs/>
                <w:color w:val="000000"/>
                <w:lang w:val="en-IN" w:bidi="ar-SA"/>
              </w:rPr>
              <w:t>(100 Words)</w:t>
            </w:r>
          </w:p>
          <w:p w14:paraId="49695FFC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14:paraId="2FB6D3D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Step for Implementation:</w:t>
            </w:r>
          </w:p>
          <w:p w14:paraId="7A528CDC">
            <w:pPr>
              <w:pStyle w:val="13"/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Open a text editor (such as VS Code, Notepad, or Notepad++).</w:t>
            </w:r>
          </w:p>
          <w:p w14:paraId="366C9B71">
            <w:pPr>
              <w:pStyle w:val="13"/>
              <w:numPr>
                <w:ilvl w:val="0"/>
                <w:numId w:val="3"/>
              </w:numPr>
              <w:tabs>
                <w:tab w:val="left" w:pos="0"/>
                <w:tab w:val="clear" w:pos="720"/>
              </w:tabs>
              <w:suppressAutoHyphens/>
              <w:spacing w:before="0" w:after="140" w:line="271" w:lineRule="auto"/>
              <w:ind w:left="720" w:right="0" w:hanging="283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Create a file named </w:t>
            </w:r>
            <w:r>
              <w:rPr>
                <w:rStyle w:val="44"/>
                <w:rFonts w:ascii="Times New Roman" w:hAnsi="Times New Roman"/>
                <w:sz w:val="24"/>
                <w:szCs w:val="24"/>
              </w:rPr>
              <w:t>student_registration.html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39E3D75">
            <w:pPr>
              <w:pStyle w:val="13"/>
              <w:numPr>
                <w:ilvl w:val="0"/>
                <w:numId w:val="4"/>
              </w:numPr>
              <w:tabs>
                <w:tab w:val="left" w:pos="0"/>
                <w:tab w:val="clear" w:pos="720"/>
              </w:tabs>
              <w:suppressAutoHyphens/>
              <w:spacing w:before="0" w:after="140" w:line="271" w:lineRule="auto"/>
              <w:ind w:left="720" w:right="0" w:hanging="283"/>
            </w:pPr>
            <w:r>
              <w:rPr>
                <w:rFonts w:ascii="Times New Roman" w:hAnsi="Times New Roman"/>
                <w:sz w:val="24"/>
                <w:szCs w:val="24"/>
              </w:rPr>
              <w:t>Add the basic HTML boilerplate structure (</w:t>
            </w:r>
            <w:r>
              <w:rPr>
                <w:rStyle w:val="44"/>
                <w:rFonts w:ascii="Times New Roman" w:hAnsi="Times New Roman"/>
                <w:sz w:val="24"/>
                <w:szCs w:val="24"/>
              </w:rPr>
              <w:t>&lt;html&gt;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44"/>
                <w:rFonts w:ascii="Times New Roman" w:hAnsi="Times New Roman"/>
                <w:sz w:val="24"/>
                <w:szCs w:val="24"/>
              </w:rPr>
              <w:t>&lt;head&gt;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44"/>
                <w:rFonts w:ascii="Times New Roman" w:hAnsi="Times New Roman"/>
                <w:sz w:val="24"/>
                <w:szCs w:val="24"/>
              </w:rPr>
              <w:t>&lt;title&gt;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44"/>
                <w:rFonts w:ascii="Times New Roman" w:hAnsi="Times New Roman"/>
                <w:sz w:val="24"/>
                <w:szCs w:val="24"/>
              </w:rPr>
              <w:t>&lt;body&gt;</w:t>
            </w:r>
            <w:r>
              <w:rPr>
                <w:rFonts w:ascii="Times New Roman" w:hAnsi="Times New Roman"/>
                <w:sz w:val="24"/>
                <w:szCs w:val="24"/>
              </w:rPr>
              <w:t>).</w:t>
            </w:r>
          </w:p>
          <w:p w14:paraId="418771C7">
            <w:pPr>
              <w:pStyle w:val="13"/>
              <w:numPr>
                <w:ilvl w:val="0"/>
                <w:numId w:val="5"/>
              </w:numPr>
              <w:tabs>
                <w:tab w:val="left" w:pos="0"/>
                <w:tab w:val="clear" w:pos="720"/>
              </w:tabs>
              <w:suppressAutoHyphens/>
              <w:spacing w:before="0" w:after="140" w:line="271" w:lineRule="auto"/>
              <w:ind w:left="720" w:right="0" w:hanging="283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 a centered title heading using </w:t>
            </w:r>
            <w:r>
              <w:rPr>
                <w:rStyle w:val="44"/>
                <w:rFonts w:ascii="Times New Roman" w:hAnsi="Times New Roman"/>
                <w:sz w:val="24"/>
                <w:szCs w:val="24"/>
              </w:rPr>
              <w:t>&lt;h1&gt;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8C6D5FB">
            <w:pPr>
              <w:pStyle w:val="13"/>
              <w:numPr>
                <w:ilvl w:val="0"/>
                <w:numId w:val="6"/>
              </w:numPr>
              <w:tabs>
                <w:tab w:val="left" w:pos="0"/>
                <w:tab w:val="clear" w:pos="720"/>
              </w:tabs>
              <w:suppressAutoHyphens/>
              <w:spacing w:before="0" w:after="140" w:line="271" w:lineRule="auto"/>
              <w:ind w:left="720" w:right="0" w:hanging="283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Enclose all input elements inside a </w:t>
            </w:r>
            <w:r>
              <w:rPr>
                <w:rStyle w:val="44"/>
                <w:rFonts w:ascii="Times New Roman" w:hAnsi="Times New Roman"/>
                <w:sz w:val="24"/>
                <w:szCs w:val="24"/>
              </w:rPr>
              <w:t>&lt;form&gt;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block.</w:t>
            </w:r>
          </w:p>
          <w:p w14:paraId="325B75DC">
            <w:pPr>
              <w:pStyle w:val="13"/>
              <w:numPr>
                <w:ilvl w:val="0"/>
                <w:numId w:val="7"/>
              </w:numPr>
              <w:tabs>
                <w:tab w:val="left" w:pos="0"/>
                <w:tab w:val="clear" w:pos="720"/>
              </w:tabs>
              <w:suppressAutoHyphens/>
              <w:spacing w:before="0" w:after="140" w:line="271" w:lineRule="auto"/>
              <w:ind w:left="720" w:right="0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Include inputs for text fields (Name, Email, Mobile), date pickers (DOB), radio options (Gender), checkboxes (Hobbies), drop-down lists (Course selection), file attachments, and passwords.</w:t>
            </w:r>
          </w:p>
          <w:p w14:paraId="545F6526">
            <w:pPr>
              <w:pStyle w:val="13"/>
              <w:numPr>
                <w:ilvl w:val="0"/>
                <w:numId w:val="8"/>
              </w:numPr>
              <w:tabs>
                <w:tab w:val="left" w:pos="0"/>
                <w:tab w:val="clear" w:pos="720"/>
              </w:tabs>
              <w:suppressAutoHyphens/>
              <w:spacing w:before="0" w:after="140" w:line="271" w:lineRule="auto"/>
              <w:ind w:left="720" w:right="0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 Submit and Reset buttons at the bottom.</w:t>
            </w:r>
          </w:p>
          <w:p w14:paraId="03EB0522">
            <w:pPr>
              <w:pStyle w:val="13"/>
              <w:numPr>
                <w:ilvl w:val="0"/>
                <w:numId w:val="9"/>
              </w:numPr>
              <w:tabs>
                <w:tab w:val="left" w:pos="0"/>
                <w:tab w:val="clear" w:pos="720"/>
              </w:tabs>
              <w:suppressAutoHyphens/>
              <w:spacing w:before="0" w:after="140" w:line="271" w:lineRule="auto"/>
              <w:ind w:left="720" w:right="0" w:hanging="283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Open the </w:t>
            </w:r>
            <w:r>
              <w:rPr>
                <w:rStyle w:val="44"/>
                <w:rFonts w:ascii="Times New Roman" w:hAnsi="Times New Roman"/>
                <w:sz w:val="24"/>
                <w:szCs w:val="24"/>
              </w:rPr>
              <w:t>.html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file in a web browser to verify layout and form interaction.</w:t>
            </w:r>
          </w:p>
          <w:p w14:paraId="12452166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</w:pPr>
          </w:p>
          <w:p w14:paraId="76DD8EE3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</w:pPr>
          </w:p>
          <w:p w14:paraId="4CE038DB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</w:pPr>
          </w:p>
          <w:p w14:paraId="31764FF4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IN" w:bidi="ar-SA"/>
              </w:rPr>
            </w:pPr>
          </w:p>
        </w:tc>
      </w:tr>
      <w:tr w14:paraId="745F6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7" w:hRule="atLeast"/>
        </w:trPr>
        <w:tc>
          <w:tcPr>
            <w:tcW w:w="2686" w:type="dxa"/>
            <w:gridSpan w:val="2"/>
            <w:vMerge w:val="continue"/>
          </w:tcPr>
          <w:p w14:paraId="7ECD06DA">
            <w:pPr>
              <w:pStyle w:val="19"/>
              <w:widowControl/>
              <w:suppressAutoHyphens/>
              <w:spacing w:before="0" w:after="0"/>
              <w:jc w:val="left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3085C7C9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Code:</w:t>
            </w:r>
          </w:p>
          <w:p w14:paraId="7357DDEA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&lt;!DOCTYPE html&gt;</w:t>
            </w:r>
          </w:p>
          <w:p w14:paraId="1CF49C07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&lt;html lang="en"&gt;</w:t>
            </w:r>
          </w:p>
          <w:p w14:paraId="55270A74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&lt;head&gt;</w:t>
            </w:r>
          </w:p>
          <w:p w14:paraId="1D670F64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&lt;meta charset="UTF-8"&gt;</w:t>
            </w:r>
          </w:p>
          <w:p w14:paraId="3356C7A9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&lt;meta name="viewport" content="width=device-width, initial-scale=1.0"&gt;</w:t>
            </w:r>
          </w:p>
          <w:p w14:paraId="4E208F1C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&lt;title&gt;Student Registration Form&lt;/title&gt;</w:t>
            </w:r>
          </w:p>
          <w:p w14:paraId="4EB64A6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&lt;style&gt;</w:t>
            </w:r>
          </w:p>
          <w:p w14:paraId="465FD576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body {</w:t>
            </w:r>
          </w:p>
          <w:p w14:paraId="3C8EA136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font-family: Arial, sans-serif;</w:t>
            </w:r>
          </w:p>
          <w:p w14:paraId="5477F6C1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background-color: #f4f7f6;</w:t>
            </w:r>
          </w:p>
          <w:p w14:paraId="3B31C179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margin: 0;</w:t>
            </w:r>
          </w:p>
          <w:p w14:paraId="5165F2A9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padding: 40px 20px;</w:t>
            </w:r>
          </w:p>
          <w:p w14:paraId="6A130E6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}</w:t>
            </w:r>
          </w:p>
          <w:p w14:paraId="725D690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3081A2D1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.form-card {</w:t>
            </w:r>
          </w:p>
          <w:p w14:paraId="6B60184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max-width: 500px;</w:t>
            </w:r>
          </w:p>
          <w:p w14:paraId="48628BBD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margin: 0 auto;</w:t>
            </w:r>
          </w:p>
          <w:p w14:paraId="3ADE39CE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background: #ffffff;</w:t>
            </w:r>
          </w:p>
          <w:p w14:paraId="5F8F5199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padding: 30px;</w:t>
            </w:r>
          </w:p>
          <w:p w14:paraId="1CBCA2CB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border: 1px solid #e0e0e0;</w:t>
            </w:r>
          </w:p>
          <w:p w14:paraId="5E7CA91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border-radius: 8px;</w:t>
            </w:r>
          </w:p>
          <w:p w14:paraId="31EBF94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}</w:t>
            </w:r>
          </w:p>
          <w:p w14:paraId="508E9C59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57BB3266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h1 {</w:t>
            </w:r>
          </w:p>
          <w:p w14:paraId="6D22471B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text-align: center;</w:t>
            </w:r>
          </w:p>
          <w:p w14:paraId="2D8A343C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}</w:t>
            </w:r>
          </w:p>
          <w:p w14:paraId="2AB91DE4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0EC7BC9B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.form-group {</w:t>
            </w:r>
          </w:p>
          <w:p w14:paraId="5485D37A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margin-bottom: 16px;</w:t>
            </w:r>
          </w:p>
          <w:p w14:paraId="4C142585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}</w:t>
            </w:r>
          </w:p>
          <w:p w14:paraId="67AE5126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621E7463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label {</w:t>
            </w:r>
          </w:p>
          <w:p w14:paraId="6B88B8F1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display: block;</w:t>
            </w:r>
          </w:p>
          <w:p w14:paraId="2916FFCB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font-weight: bold;</w:t>
            </w:r>
          </w:p>
          <w:p w14:paraId="2D54FBB4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margin-bottom: 6px;</w:t>
            </w:r>
          </w:p>
          <w:p w14:paraId="43266EE1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color: #444444;</w:t>
            </w:r>
          </w:p>
          <w:p w14:paraId="40D578C8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}</w:t>
            </w:r>
          </w:p>
          <w:p w14:paraId="79AF15E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56C6C906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&lt;/style&gt;</w:t>
            </w:r>
          </w:p>
          <w:p w14:paraId="4856464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&lt;/head&gt;</w:t>
            </w:r>
          </w:p>
          <w:p w14:paraId="70335A97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&lt;body&gt;</w:t>
            </w:r>
          </w:p>
          <w:p w14:paraId="470F1EB5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5BDDCB8A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&lt;div class="form-card"&gt;</w:t>
            </w:r>
          </w:p>
          <w:p w14:paraId="07FC821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&lt;h1&gt;Student Registration Form&lt;/h1&gt;</w:t>
            </w:r>
          </w:p>
          <w:p w14:paraId="72082CF4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&lt;form&gt;</w:t>
            </w:r>
          </w:p>
          <w:p w14:paraId="2C0A77E3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&lt;div class="form-group"&gt;</w:t>
            </w:r>
          </w:p>
          <w:p w14:paraId="14652A7B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&lt;label for="fname"&gt;First Name:&lt;/label&gt;</w:t>
            </w:r>
          </w:p>
          <w:p w14:paraId="1F65E92C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&lt;input type="text" id="fname"&gt;</w:t>
            </w:r>
          </w:p>
          <w:p w14:paraId="0B12CB21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&lt;/div&gt;</w:t>
            </w:r>
          </w:p>
          <w:p w14:paraId="3B66191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2419E547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&lt;div class="form-group"&gt;</w:t>
            </w:r>
          </w:p>
          <w:p w14:paraId="3262D4AA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&lt;label for="lname"&gt;Last Name:&lt;/label&gt;</w:t>
            </w:r>
          </w:p>
          <w:p w14:paraId="44093BA6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&lt;input type="text" id="lname"&gt;</w:t>
            </w:r>
          </w:p>
          <w:p w14:paraId="2A12929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&lt;/div&gt;</w:t>
            </w:r>
          </w:p>
          <w:p w14:paraId="473B6C17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243A21E5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&lt;div class="form-group"&gt;</w:t>
            </w:r>
          </w:p>
          <w:p w14:paraId="55E21EAD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&lt;label for="dob"&gt;Date of Birth:&lt;/label&gt;</w:t>
            </w:r>
          </w:p>
          <w:p w14:paraId="6C5211F8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&lt;input type="date" id="dob"&gt;</w:t>
            </w:r>
          </w:p>
          <w:p w14:paraId="2483AFD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&lt;/div&gt;</w:t>
            </w:r>
          </w:p>
          <w:p w14:paraId="6771C3AE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227DF716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&lt;div class="form-group"&gt;</w:t>
            </w:r>
          </w:p>
          <w:p w14:paraId="4ADFED1A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&lt;label&gt;Gender:&lt;/label&gt;</w:t>
            </w:r>
          </w:p>
          <w:p w14:paraId="03EFD4B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&lt;div class="inline-group"&gt;</w:t>
            </w:r>
          </w:p>
          <w:p w14:paraId="3A048F8A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    &lt;label&gt;&lt;input type="radio" name="g" value="male"&gt; Male&lt;/label&gt;</w:t>
            </w:r>
          </w:p>
          <w:p w14:paraId="5E28B894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    &lt;label&gt;&lt;input type="radio" name="g" value="female"&gt; Female&lt;/label&gt;</w:t>
            </w:r>
          </w:p>
          <w:p w14:paraId="79E33095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    &lt;label&gt;&lt;input type="radio" name="g" value="other"&gt; Other&lt;/label&gt;</w:t>
            </w:r>
          </w:p>
          <w:p w14:paraId="7D302769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&lt;/div&gt;</w:t>
            </w:r>
          </w:p>
          <w:p w14:paraId="2F2B1AED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&lt;/div&gt;</w:t>
            </w:r>
          </w:p>
          <w:p w14:paraId="60201A2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395A303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&lt;div class="form-group"&gt;</w:t>
            </w:r>
          </w:p>
          <w:p w14:paraId="376F43B6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&lt;label for="email"&gt;Email:&lt;/label&gt;</w:t>
            </w:r>
          </w:p>
          <w:p w14:paraId="76E79954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&lt;input type="email" id="email"&gt;</w:t>
            </w:r>
          </w:p>
          <w:p w14:paraId="4C314D41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&lt;/div&gt;</w:t>
            </w:r>
          </w:p>
          <w:p w14:paraId="5081565B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07201D54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&lt;div class="form-group"&gt;</w:t>
            </w:r>
          </w:p>
          <w:p w14:paraId="7CEBAF8E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&lt;label for="mobile"&gt;Mobile:&lt;/label&gt;</w:t>
            </w:r>
          </w:p>
          <w:p w14:paraId="1110B419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&lt;input type="tel" id="mobile"&gt;</w:t>
            </w:r>
          </w:p>
          <w:p w14:paraId="4BF9D489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&lt;/div&gt;</w:t>
            </w:r>
          </w:p>
          <w:p w14:paraId="04E512ED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14742987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&lt;div class="form-group"&gt;</w:t>
            </w:r>
          </w:p>
          <w:p w14:paraId="41893C56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&lt;label for="address"&gt;Address:&lt;/label&gt;</w:t>
            </w:r>
          </w:p>
          <w:p w14:paraId="710FBF74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&lt;textarea id="address" rows="4"&gt;&lt;/textarea&gt;</w:t>
            </w:r>
          </w:p>
          <w:p w14:paraId="68F71598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&lt;/div&gt;</w:t>
            </w:r>
          </w:p>
          <w:p w14:paraId="52004028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76867FE6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&lt;div class="form-group"&gt;</w:t>
            </w:r>
          </w:p>
          <w:p w14:paraId="21E123A7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&lt;label for="course"&gt;Course:&lt;/label&gt;</w:t>
            </w:r>
          </w:p>
          <w:p w14:paraId="56B16C2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&lt;select id="course"&gt;</w:t>
            </w:r>
          </w:p>
          <w:p w14:paraId="7234AF1C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    &lt;option value="bca"&gt;BCA&lt;/option&gt;</w:t>
            </w:r>
          </w:p>
          <w:p w14:paraId="373A518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    &lt;option value="bsc"&gt;B.Sc&lt;/option&gt;</w:t>
            </w:r>
          </w:p>
          <w:p w14:paraId="19CFFD9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    &lt;option value="bcom"&gt;B.Com&lt;/option&gt;</w:t>
            </w:r>
          </w:p>
          <w:p w14:paraId="6BF4CF2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    &lt;option value="btech"&gt;B.Tech&lt;/option&gt;</w:t>
            </w:r>
          </w:p>
          <w:p w14:paraId="651DBD77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    &lt;option value="ba"&gt;BA&lt;/option&gt;</w:t>
            </w:r>
          </w:p>
          <w:p w14:paraId="2594AC24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&lt;/select&gt;</w:t>
            </w:r>
          </w:p>
          <w:p w14:paraId="5FF1067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&lt;/div&gt;</w:t>
            </w:r>
          </w:p>
          <w:p w14:paraId="37999248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29706FB8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&lt;div class="form-group"&gt;</w:t>
            </w:r>
          </w:p>
          <w:p w14:paraId="39461FD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&lt;label&gt;Hobbies:&lt;/label&gt;</w:t>
            </w:r>
          </w:p>
          <w:p w14:paraId="44A6CB8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&lt;div class="inline-group"&gt;</w:t>
            </w:r>
          </w:p>
          <w:p w14:paraId="442AB679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    &lt;label&gt;&lt;input type="checkbox" value="reading"&gt; Reading&lt;/label&gt;</w:t>
            </w:r>
          </w:p>
          <w:p w14:paraId="1DEC40C7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    &lt;label&gt;&lt;input type="checkbox" value="sports"&gt; Sports&lt;/label&gt;</w:t>
            </w:r>
          </w:p>
          <w:p w14:paraId="36238C74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    &lt;label&gt;&lt;input type="checkbox" value="music"&gt; Music&lt;/label&gt;</w:t>
            </w:r>
          </w:p>
          <w:p w14:paraId="49D0DF2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    &lt;label&gt;&lt;input type="checkbox" value="dancing"&gt; Dancing&lt;/label&gt;</w:t>
            </w:r>
          </w:p>
          <w:p w14:paraId="1B3A8ABE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&lt;/div&gt;</w:t>
            </w:r>
          </w:p>
          <w:p w14:paraId="63A62F8D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&lt;/div&gt;</w:t>
            </w:r>
          </w:p>
          <w:p w14:paraId="6257CC7C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5F615B9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&lt;div class="form-group"&gt;</w:t>
            </w:r>
          </w:p>
          <w:p w14:paraId="4811C835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&lt;label for="photo"&gt;Upload Photo:&lt;/label&gt;</w:t>
            </w:r>
          </w:p>
          <w:p w14:paraId="2F9F3393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&lt;input type="file" id="photo"&gt;</w:t>
            </w:r>
          </w:p>
          <w:p w14:paraId="0AD191B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&lt;/div&gt;</w:t>
            </w:r>
          </w:p>
          <w:p w14:paraId="4FAA1AE1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3E9BE07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&lt;div class="form-group"&gt;</w:t>
            </w:r>
          </w:p>
          <w:p w14:paraId="4B9FA499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&lt;label for="password"&gt;Password:&lt;/label&gt;</w:t>
            </w:r>
          </w:p>
          <w:p w14:paraId="7443737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&lt;input type="password" id="password"&gt;</w:t>
            </w:r>
          </w:p>
          <w:p w14:paraId="08F3D903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&lt;/div&gt;</w:t>
            </w:r>
          </w:p>
          <w:p w14:paraId="652E16F7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08305031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&lt;div class="button-group"&gt;</w:t>
            </w:r>
          </w:p>
          <w:p w14:paraId="375D2AB4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&lt;input type="submit" value="Register"&gt;</w:t>
            </w:r>
          </w:p>
          <w:p w14:paraId="223FBA76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&lt;input type="reset" value="Clear"&gt;</w:t>
            </w:r>
          </w:p>
          <w:p w14:paraId="07829A2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&lt;/div&gt;</w:t>
            </w:r>
          </w:p>
          <w:p w14:paraId="078161C3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&lt;/form&gt;</w:t>
            </w:r>
          </w:p>
          <w:p w14:paraId="2F2C8F69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&lt;/div&gt;</w:t>
            </w:r>
          </w:p>
          <w:p w14:paraId="59FFD001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065F1F73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&lt;/body&gt;</w:t>
            </w:r>
          </w:p>
          <w:p w14:paraId="668D18E5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&lt;/html&gt;</w:t>
            </w:r>
          </w:p>
        </w:tc>
      </w:tr>
      <w:tr w14:paraId="6A862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0" w:hRule="atLeast"/>
        </w:trPr>
        <w:tc>
          <w:tcPr>
            <w:tcW w:w="2686" w:type="dxa"/>
            <w:gridSpan w:val="2"/>
            <w:vMerge w:val="continue"/>
          </w:tcPr>
          <w:p w14:paraId="254D0F83">
            <w:pPr>
              <w:pStyle w:val="19"/>
              <w:widowControl/>
              <w:suppressAutoHyphens/>
              <w:spacing w:before="0" w:after="0"/>
              <w:jc w:val="left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7B820A8E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Output:</w:t>
            </w:r>
            <w:r>
              <w:drawing>
                <wp:anchor distT="0" distB="0" distL="0" distR="0" simplePos="0" relativeHeight="251659264" behindDoc="0" locked="0" layoutInCell="0" allowOverlap="1">
                  <wp:simplePos x="0" y="0"/>
                  <wp:positionH relativeFrom="column">
                    <wp:posOffset>509905</wp:posOffset>
                  </wp:positionH>
                  <wp:positionV relativeFrom="paragraph">
                    <wp:posOffset>2235200</wp:posOffset>
                  </wp:positionV>
                  <wp:extent cx="3503295" cy="2394585"/>
                  <wp:effectExtent l="0" t="0" r="0" b="0"/>
                  <wp:wrapSquare wrapText="largest"/>
                  <wp:docPr id="1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3295" cy="2394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</w:rPr>
              <w:drawing>
                <wp:inline distT="0" distB="0" distL="0" distR="0">
                  <wp:extent cx="3368040" cy="2122170"/>
                  <wp:effectExtent l="0" t="0" r="0" b="0"/>
                  <wp:docPr id="2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040" cy="212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4CFC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9" w:hRule="atLeast"/>
        </w:trPr>
        <w:tc>
          <w:tcPr>
            <w:tcW w:w="2686" w:type="dxa"/>
            <w:gridSpan w:val="2"/>
          </w:tcPr>
          <w:p w14:paraId="2A23122E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Output Analysis</w:t>
            </w:r>
          </w:p>
        </w:tc>
        <w:tc>
          <w:tcPr>
            <w:tcW w:w="7382" w:type="dxa"/>
            <w:gridSpan w:val="4"/>
          </w:tcPr>
          <w:p w14:paraId="56405CBC">
            <w:pPr>
              <w:pStyle w:val="13"/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Centered page title: Student Registration Form.</w:t>
            </w:r>
          </w:p>
          <w:p w14:paraId="2BFB6327">
            <w:pPr>
              <w:pStyle w:val="13"/>
              <w:numPr>
                <w:ilvl w:val="0"/>
                <w:numId w:val="0"/>
              </w:numPr>
              <w:suppressAutoHyphens/>
              <w:spacing w:before="0" w:after="140" w:line="271" w:lineRule="auto"/>
              <w:ind w:left="0" w:right="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Form fields displayed sequentially: First/Last Name text boxes, Date selector, Gender radio buttons, Email/Mobile inputs, multi-line Address text area, Course dropdown menu, Hobby checkboxes, File upload button, and masked Password box.</w:t>
            </w:r>
          </w:p>
          <w:p w14:paraId="7947BFBB">
            <w:pPr>
              <w:pStyle w:val="13"/>
              <w:numPr>
                <w:ilvl w:val="0"/>
                <w:numId w:val="10"/>
              </w:numPr>
              <w:tabs>
                <w:tab w:val="left" w:pos="0"/>
                <w:tab w:val="clear" w:pos="720"/>
              </w:tabs>
              <w:suppressAutoHyphens/>
              <w:spacing w:before="0" w:after="140" w:line="271" w:lineRule="auto"/>
              <w:ind w:left="720" w:right="0" w:hanging="283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Interactive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Register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Clear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buttons at the bottom</w:t>
            </w:r>
          </w:p>
          <w:p w14:paraId="051B8A1C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IN" w:bidi="ar-SA"/>
              </w:rPr>
            </w:pPr>
          </w:p>
        </w:tc>
      </w:tr>
      <w:tr w14:paraId="2ACE0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0" w:hRule="atLeast"/>
        </w:trPr>
        <w:tc>
          <w:tcPr>
            <w:tcW w:w="2686" w:type="dxa"/>
            <w:gridSpan w:val="2"/>
          </w:tcPr>
          <w:p w14:paraId="55ECE815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Link of student Github profile where lab assignment has been uploaded</w:t>
            </w:r>
          </w:p>
        </w:tc>
        <w:tc>
          <w:tcPr>
            <w:tcW w:w="7382" w:type="dxa"/>
            <w:gridSpan w:val="4"/>
          </w:tcPr>
          <w:p w14:paraId="1A487F23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https://github.com/AryanDambhale124</w:t>
            </w:r>
            <w:bookmarkStart w:id="0" w:name="_GoBack"/>
            <w:bookmarkEnd w:id="0"/>
          </w:p>
        </w:tc>
      </w:tr>
      <w:tr w14:paraId="1678A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686" w:type="dxa"/>
            <w:gridSpan w:val="2"/>
          </w:tcPr>
          <w:p w14:paraId="479DF43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Conclusion</w:t>
            </w:r>
          </w:p>
        </w:tc>
        <w:tc>
          <w:tcPr>
            <w:tcW w:w="7382" w:type="dxa"/>
            <w:gridSpan w:val="4"/>
          </w:tcPr>
          <w:p w14:paraId="0B01F7BB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The student registration web page was successfully constructed, displayed using standard HTML form tags, and verified in the browser.</w:t>
            </w:r>
          </w:p>
        </w:tc>
      </w:tr>
      <w:tr w14:paraId="1AB85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0" w:hRule="atLeast"/>
        </w:trPr>
        <w:tc>
          <w:tcPr>
            <w:tcW w:w="2686" w:type="dxa"/>
            <w:gridSpan w:val="2"/>
          </w:tcPr>
          <w:p w14:paraId="1EC6DA6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Plag Report (Similarity index &lt; 12%)</w:t>
            </w:r>
          </w:p>
        </w:tc>
        <w:tc>
          <w:tcPr>
            <w:tcW w:w="7382" w:type="dxa"/>
            <w:gridSpan w:val="4"/>
          </w:tcPr>
          <w:p w14:paraId="7E6AF11B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drawing>
                <wp:inline distT="0" distB="0" distL="0" distR="0">
                  <wp:extent cx="4500880" cy="3962400"/>
                  <wp:effectExtent l="0" t="0" r="0" b="0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88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120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686" w:type="dxa"/>
            <w:gridSpan w:val="2"/>
          </w:tcPr>
          <w:p w14:paraId="0AB7F759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Date</w:t>
            </w:r>
          </w:p>
        </w:tc>
        <w:tc>
          <w:tcPr>
            <w:tcW w:w="7382" w:type="dxa"/>
            <w:gridSpan w:val="4"/>
          </w:tcPr>
          <w:p w14:paraId="41E0465E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IN" w:bidi="ar-SA"/>
              </w:rPr>
              <w:t>14/07/2026</w:t>
            </w:r>
          </w:p>
        </w:tc>
      </w:tr>
    </w:tbl>
    <w:p w14:paraId="24DC99A6">
      <w:pPr>
        <w:spacing w:before="0" w:after="20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sectPr>
      <w:headerReference r:id="rId7" w:type="first"/>
      <w:headerReference r:id="rId5" w:type="default"/>
      <w:headerReference r:id="rId6" w:type="even"/>
      <w:pgSz w:w="11906" w:h="16838"/>
      <w:pgMar w:top="1440" w:right="1440" w:bottom="1440" w:left="1440" w:header="142" w:footer="0" w:gutter="0"/>
      <w:pgNumType w:fmt="decimal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OpenSymbol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altName w:val="Courier New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ookman Old Style">
    <w:panose1 w:val="02050604050505020204"/>
    <w:charset w:val="01"/>
    <w:family w:val="roman"/>
    <w:pitch w:val="default"/>
    <w:sig w:usb0="00000287" w:usb1="00000000" w:usb2="00000000" w:usb3="00000000" w:csb0="2000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319F46">
    <w:pPr>
      <w:spacing w:before="0" w:after="0" w:line="240" w:lineRule="auto"/>
      <w:jc w:val="center"/>
      <w:rPr>
        <w:color w:val="000000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39E55B94">
    <w:pPr>
      <w:spacing w:before="0" w:after="0" w:line="240" w:lineRule="auto"/>
      <w:jc w:val="center"/>
      <w:rPr>
        <w:rFonts w:ascii="Arial" w:hAnsi="Arial" w:eastAsia="Arial" w:cs="Arial"/>
        <w:b/>
        <w:color w:val="000000"/>
        <w:sz w:val="28"/>
        <w:szCs w:val="44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5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color w:val="000000"/>
        <w:sz w:val="28"/>
        <w:szCs w:val="44"/>
      </w:rPr>
      <w:t>Yeshwantrao Chavan College of Engineering</w:t>
    </w:r>
  </w:p>
  <w:p w14:paraId="2904AC6D">
    <w:pPr>
      <w:spacing w:before="0"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706AABC0">
    <w:pPr>
      <w:spacing w:before="0" w:after="0" w:line="240" w:lineRule="auto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ascii="Bookman Old Style" w:hAnsi="Bookman Old Style" w:eastAsia="Bookman Old Style" w:cs="Bookman Old Style"/>
        <w:color w:val="000000"/>
        <w:sz w:val="20"/>
        <w:szCs w:val="20"/>
      </w:rPr>
      <w:t>Hingna Road, Wanadongri, Nagpur - 441 110</w:t>
    </w:r>
  </w:p>
  <w:p w14:paraId="008534DB">
    <w:pPr>
      <w:spacing w:before="0" w:after="0" w:line="240" w:lineRule="auto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ascii="Bookman Old Style" w:hAnsi="Bookman Old Style" w:eastAsia="Bookman Old Style" w:cs="Bookman Old Style"/>
        <w:color w:val="000000"/>
        <w:sz w:val="20"/>
        <w:szCs w:val="20"/>
      </w:rPr>
      <w:t>NAAC A++</w:t>
    </w:r>
  </w:p>
  <w:p w14:paraId="179DD864">
    <w:pPr>
      <w:spacing w:before="0" w:after="0" w:line="240" w:lineRule="auto"/>
      <w:jc w:val="center"/>
      <w:rPr>
        <w:rFonts w:ascii="Bookman Old Style" w:hAnsi="Bookman Old Style" w:eastAsia="Bookman Old Style" w:cs="Bookman Old Style"/>
        <w:sz w:val="18"/>
        <w:szCs w:val="18"/>
      </w:rPr>
    </w:pPr>
    <w:r>
      <w:rPr>
        <w:rFonts w:ascii="Bookman Old Style" w:hAnsi="Bookman Old Style" w:eastAsia="Bookman Old Style" w:cs="Bookman Old Style"/>
        <w:sz w:val="18"/>
        <w:szCs w:val="18"/>
      </w:rPr>
      <w:t xml:space="preserve">Ph.: 07104-237919, 234623, 329249, 329250 Fax: 07104-232376, Website: </w:t>
    </w:r>
    <w:r>
      <w:fldChar w:fldCharType="begin"/>
    </w:r>
    <w:r>
      <w:instrText xml:space="preserve"> HYPERLINK "http://www.ycce.edu/" \h </w:instrText>
    </w:r>
    <w:r>
      <w:fldChar w:fldCharType="separate"/>
    </w:r>
    <w:r>
      <w:rPr>
        <w:rStyle w:val="17"/>
        <w:rFonts w:ascii="Bookman Old Style" w:hAnsi="Bookman Old Style" w:cs="Bookman Old Style"/>
        <w:sz w:val="18"/>
        <w:szCs w:val="18"/>
      </w:rPr>
      <w:t>www.ycce.edu</w:t>
    </w:r>
    <w:r>
      <w:rPr>
        <w:rStyle w:val="17"/>
        <w:rFonts w:ascii="Bookman Old Style" w:hAnsi="Bookman Old Style" w:cs="Bookman Old Style"/>
        <w:sz w:val="18"/>
        <w:szCs w:val="18"/>
      </w:rPr>
      <w:fldChar w:fldCharType="end"/>
    </w:r>
  </w:p>
  <w:p w14:paraId="61D0DC26">
    <w:pPr>
      <w:spacing w:before="0" w:after="0" w:line="240" w:lineRule="auto"/>
      <w:jc w:val="center"/>
      <w:rPr>
        <w:rFonts w:ascii="Bookman Old Style" w:hAnsi="Bookman Old Style" w:eastAsia="Bookman Old Style" w:cs="Bookman Old Style"/>
        <w:sz w:val="28"/>
        <w:szCs w:val="32"/>
      </w:rPr>
    </w:pPr>
    <w:r>
      <mc:AlternateContent>
        <mc:Choice Requires="wps">
          <w:drawing>
            <wp:anchor distT="6985" distB="6350" distL="6985" distR="6350" simplePos="0" relativeHeight="251659264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6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traight Arrow Connector 4" o:spid="_x0000_s1026" o:spt="32" type="#_x0000_t32" style="position:absolute;left:0pt;margin-left:-70.5pt;margin-top:2.35pt;height:0.05pt;width:618.55pt;z-index:-251657216;mso-width-relative:page;mso-height-relative:page;" filled="f" stroked="t" coordsize="21600,21600" o:gfxdata="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CCeyArZAAAACQEAAA8AAAAAAAAAAQAgAAAAIgAAAGRycy9kb3ducmV2LnhtbFBLAQIU&#10;ABQAAAAIAIdO4kCyTZuGuQEAAIQDAAAOAAAAAAAAAAEAIAAAACgBAABkcnMvZTJvRG9jLnhtbFBL&#10;BQYAAAAABgAGAFkBAABTBQAAAAA=&#10;">
              <v:fill on="f" focussize="0,0"/>
              <v:stroke weight="0.992125984251969pt" color="#000000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6985" distB="6350" distL="6985" distR="6350" simplePos="0" relativeHeight="251659264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7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traight Arrow Connector 6" o:spid="_x0000_s1026" o:spt="32" type="#_x0000_t32" style="position:absolute;left:0pt;margin-left:-70.5pt;margin-top:13.6pt;height:0.05pt;width:618.55pt;z-index:-251657216;mso-width-relative:page;mso-height-relative:page;" filled="f" stroked="t" coordsize="21600,21600" o:gfxdata="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GSQ1vraAAAACwEAAA8AAAAAAAAAAQAgAAAAIgAAAGRycy9kb3ducmV2LnhtbFBLAQIU&#10;ABQAAAAIAIdO4kBkv+VauAEAAIQDAAAOAAAAAAAAAAEAIAAAACkBAABkcnMvZTJvRG9jLnhtbFBL&#10;BQYAAAAABgAGAFkBAABTBQAAAAA=&#10;">
              <v:fill on="f" focussize="0,0"/>
              <v:stroke weight="0.992125984251969pt"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ascii="Bookman Old Style" w:hAnsi="Bookman Old Style" w:eastAsia="Bookman Old Style" w:cs="Bookman Old Style"/>
        <w:sz w:val="24"/>
        <w:szCs w:val="32"/>
      </w:rPr>
      <w:t>Department of Computer Technology</w:t>
    </w:r>
  </w:p>
  <w:p w14:paraId="62331C37">
    <w:pPr>
      <w:spacing w:before="0" w:after="0" w:line="240" w:lineRule="auto"/>
      <w:jc w:val="center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5020040C">
    <w:pPr>
      <w:spacing w:before="0" w:after="0" w:line="240" w:lineRule="auto"/>
      <w:jc w:val="both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288132E1">
    <w:pPr>
      <w:spacing w:before="0" w:after="0" w:line="240" w:lineRule="auto"/>
      <w:jc w:val="center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2D1B8415">
    <w:pPr>
      <w:spacing w:before="0" w:after="0" w:line="240" w:lineRule="auto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CF2F2">
    <w:pPr>
      <w:pStyle w:val="1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228DC2">
    <w:pPr>
      <w:spacing w:before="0" w:after="0" w:line="240" w:lineRule="auto"/>
      <w:jc w:val="center"/>
      <w:rPr>
        <w:color w:val="000000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60B34DC7">
    <w:pPr>
      <w:spacing w:before="0" w:after="0" w:line="240" w:lineRule="auto"/>
      <w:jc w:val="center"/>
      <w:rPr>
        <w:rFonts w:ascii="Arial" w:hAnsi="Arial" w:eastAsia="Arial" w:cs="Arial"/>
        <w:b/>
        <w:color w:val="000000"/>
        <w:sz w:val="28"/>
        <w:szCs w:val="44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9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color w:val="000000"/>
        <w:sz w:val="28"/>
        <w:szCs w:val="44"/>
      </w:rPr>
      <w:t>Yeshwantrao Chavan College of Engineering</w:t>
    </w:r>
  </w:p>
  <w:p w14:paraId="0D107C89">
    <w:pPr>
      <w:spacing w:before="0"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300964D6">
    <w:pPr>
      <w:spacing w:before="0" w:after="0" w:line="240" w:lineRule="auto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ascii="Bookman Old Style" w:hAnsi="Bookman Old Style" w:eastAsia="Bookman Old Style" w:cs="Bookman Old Style"/>
        <w:color w:val="000000"/>
        <w:sz w:val="20"/>
        <w:szCs w:val="20"/>
      </w:rPr>
      <w:t>Hingna Road, Wanadongri, Nagpur - 441 110</w:t>
    </w:r>
  </w:p>
  <w:p w14:paraId="20954004">
    <w:pPr>
      <w:spacing w:before="0" w:after="0" w:line="240" w:lineRule="auto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ascii="Bookman Old Style" w:hAnsi="Bookman Old Style" w:eastAsia="Bookman Old Style" w:cs="Bookman Old Style"/>
        <w:color w:val="000000"/>
        <w:sz w:val="20"/>
        <w:szCs w:val="20"/>
      </w:rPr>
      <w:t>NAAC A++</w:t>
    </w:r>
  </w:p>
  <w:p w14:paraId="55BD20BA">
    <w:pPr>
      <w:spacing w:before="0" w:after="0" w:line="240" w:lineRule="auto"/>
      <w:jc w:val="center"/>
      <w:rPr>
        <w:rFonts w:ascii="Bookman Old Style" w:hAnsi="Bookman Old Style" w:eastAsia="Bookman Old Style" w:cs="Bookman Old Style"/>
        <w:sz w:val="18"/>
        <w:szCs w:val="18"/>
      </w:rPr>
    </w:pPr>
    <w:r>
      <w:rPr>
        <w:rFonts w:ascii="Bookman Old Style" w:hAnsi="Bookman Old Style" w:eastAsia="Bookman Old Style" w:cs="Bookman Old Style"/>
        <w:sz w:val="18"/>
        <w:szCs w:val="18"/>
      </w:rPr>
      <w:t xml:space="preserve">Ph.: 07104-237919, 234623, 329249, 329250 Fax: 07104-232376, Website: </w:t>
    </w:r>
    <w:r>
      <w:fldChar w:fldCharType="begin"/>
    </w:r>
    <w:r>
      <w:instrText xml:space="preserve"> HYPERLINK "http://www.ycce.edu/" \h </w:instrText>
    </w:r>
    <w:r>
      <w:fldChar w:fldCharType="separate"/>
    </w:r>
    <w:r>
      <w:rPr>
        <w:rStyle w:val="17"/>
        <w:rFonts w:ascii="Bookman Old Style" w:hAnsi="Bookman Old Style" w:cs="Bookman Old Style"/>
        <w:sz w:val="18"/>
        <w:szCs w:val="18"/>
      </w:rPr>
      <w:t>www.ycce.edu</w:t>
    </w:r>
    <w:r>
      <w:rPr>
        <w:rStyle w:val="17"/>
        <w:rFonts w:ascii="Bookman Old Style" w:hAnsi="Bookman Old Style" w:cs="Bookman Old Style"/>
        <w:sz w:val="18"/>
        <w:szCs w:val="18"/>
      </w:rPr>
      <w:fldChar w:fldCharType="end"/>
    </w:r>
  </w:p>
  <w:p w14:paraId="01357199">
    <w:pPr>
      <w:spacing w:before="0" w:after="0" w:line="240" w:lineRule="auto"/>
      <w:jc w:val="center"/>
      <w:rPr>
        <w:rFonts w:ascii="Bookman Old Style" w:hAnsi="Bookman Old Style" w:eastAsia="Bookman Old Style" w:cs="Bookman Old Style"/>
        <w:sz w:val="28"/>
        <w:szCs w:val="32"/>
      </w:rPr>
    </w:pPr>
    <w:r>
      <mc:AlternateContent>
        <mc:Choice Requires="wps">
          <w:drawing>
            <wp:anchor distT="6985" distB="6350" distL="6985" distR="6350" simplePos="0" relativeHeight="251659264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10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traight Arrow Connector 4" o:spid="_x0000_s1026" o:spt="32" type="#_x0000_t32" style="position:absolute;left:0pt;margin-left:-70.5pt;margin-top:2.35pt;height:0.05pt;width:618.55pt;z-index:-251657216;mso-width-relative:page;mso-height-relative:page;" filled="f" stroked="t" coordsize="21600,21600" o:gfxdata="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CCeyArZAAAACQEAAA8AAAAAAAAAAQAgAAAAIgAAAGRycy9kb3ducmV2LnhtbFBLAQIU&#10;ABQAAAAIAIdO4kDkm5SIuQEAAIUDAAAOAAAAAAAAAAEAIAAAACgBAABkcnMvZTJvRG9jLnhtbFBL&#10;BQYAAAAABgAGAFkBAABTBQAAAAA=&#10;">
              <v:fill on="f" focussize="0,0"/>
              <v:stroke weight="0.992125984251969pt" color="#000000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6985" distB="6350" distL="6985" distR="6350" simplePos="0" relativeHeight="251659264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11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traight Arrow Connector 6" o:spid="_x0000_s1026" o:spt="32" type="#_x0000_t32" style="position:absolute;left:0pt;margin-left:-70.5pt;margin-top:13.6pt;height:0.05pt;width:618.55pt;z-index:-251657216;mso-width-relative:page;mso-height-relative:page;" filled="f" stroked="t" coordsize="21600,21600" o:gfxdata="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kkNb62gAAAAsBAAAPAAAAAAAAAAEAIAAAACIAAABkcnMvZG93bnJldi54bWxQSwEC&#10;FAAUAAAACACHTuJAMmnqVLkBAACFAwAADgAAAAAAAAABACAAAAApAQAAZHJzL2Uyb0RvYy54bWxQ&#10;SwUGAAAAAAYABgBZAQAAVAUAAAAA&#10;">
              <v:fill on="f" focussize="0,0"/>
              <v:stroke weight="0.992125984251969pt"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ascii="Bookman Old Style" w:hAnsi="Bookman Old Style" w:eastAsia="Bookman Old Style" w:cs="Bookman Old Style"/>
        <w:sz w:val="24"/>
        <w:szCs w:val="32"/>
      </w:rPr>
      <w:t>Department of Computer Technology</w:t>
    </w:r>
  </w:p>
  <w:p w14:paraId="5725C82C">
    <w:pPr>
      <w:spacing w:before="0" w:after="0" w:line="240" w:lineRule="auto"/>
      <w:jc w:val="center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2E3FF663">
    <w:pPr>
      <w:spacing w:before="0" w:after="0" w:line="240" w:lineRule="auto"/>
      <w:jc w:val="both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0C902EB3">
    <w:pPr>
      <w:spacing w:before="0" w:after="0" w:line="240" w:lineRule="auto"/>
      <w:jc w:val="center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1CD4D623">
    <w:pPr>
      <w:spacing w:before="0" w:after="0" w:line="240" w:lineRule="auto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283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283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283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283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6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283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7">
    <w:nsid w:val="25B654F3"/>
    <w:multiLevelType w:val="multilevel"/>
    <w:tmpl w:val="25B654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283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8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283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9">
    <w:nsid w:val="72183CF9"/>
    <w:multiLevelType w:val="multilevel"/>
    <w:tmpl w:val="72183C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283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autoHyphenation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00000"/>
    <w:rsid w:val="5DC21D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76" w:lineRule="auto"/>
      <w:jc w:val="left"/>
    </w:pPr>
    <w:rPr>
      <w:rFonts w:cs="Calibri" w:asciiTheme="minorHAnsi" w:hAnsiTheme="minorHAnsi" w:eastAsiaTheme="minorHAnsi"/>
      <w:color w:val="auto"/>
      <w:kern w:val="0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spacing w:before="0"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uiPriority w:val="0"/>
    <w:pPr>
      <w:spacing w:before="0" w:after="140" w:line="276" w:lineRule="auto"/>
    </w:pPr>
  </w:style>
  <w:style w:type="paragraph" w:styleId="14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15">
    <w:name w:val="footer"/>
    <w:basedOn w:val="1"/>
    <w:link w:val="42"/>
    <w:semiHidden/>
    <w:unhideWhenUsed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16">
    <w:name w:val="header"/>
    <w:basedOn w:val="1"/>
    <w:link w:val="41"/>
    <w:unhideWhenUsed/>
    <w:uiPriority w:val="99"/>
    <w:pPr>
      <w:tabs>
        <w:tab w:val="center" w:pos="4513"/>
        <w:tab w:val="right" w:pos="9026"/>
      </w:tabs>
      <w:spacing w:before="0" w:after="0" w:line="240" w:lineRule="auto"/>
    </w:pPr>
    <w:rPr>
      <w:rFonts w:asciiTheme="minorHAnsi" w:hAnsiTheme="minorHAnsi" w:eastAsiaTheme="minorHAnsi" w:cstheme="minorBidi"/>
      <w:lang w:eastAsia="en-US"/>
    </w:rPr>
  </w:style>
  <w:style w:type="character" w:styleId="17">
    <w:name w:val="Hyperlink"/>
    <w:basedOn w:val="11"/>
    <w:unhideWhenUsed/>
    <w:qFormat/>
    <w:uiPriority w:val="99"/>
    <w:rPr>
      <w:color w:val="0000FF" w:themeColor="hyperlink"/>
      <w:u w:val="single"/>
    </w:rPr>
  </w:style>
  <w:style w:type="paragraph" w:styleId="18">
    <w:name w:val="List"/>
    <w:basedOn w:val="13"/>
    <w:qFormat/>
    <w:uiPriority w:val="0"/>
    <w:rPr>
      <w:rFonts w:cs="FreeSans"/>
    </w:rPr>
  </w:style>
  <w:style w:type="paragraph" w:styleId="19">
    <w:name w:val="Normal (Web)"/>
    <w:basedOn w:val="1"/>
    <w:unhideWhenUsed/>
    <w:qFormat/>
    <w:uiPriority w:val="99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20">
    <w:name w:val="Strong"/>
    <w:basedOn w:val="11"/>
    <w:qFormat/>
    <w:uiPriority w:val="22"/>
    <w:rPr>
      <w:b/>
      <w:bCs/>
    </w:rPr>
  </w:style>
  <w:style w:type="paragraph" w:styleId="21">
    <w:name w:val="Subtitle"/>
    <w:basedOn w:val="1"/>
    <w:next w:val="1"/>
    <w:link w:val="34"/>
    <w:qFormat/>
    <w:uiPriority w:val="11"/>
    <w:pPr>
      <w:spacing w:before="0"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table" w:styleId="22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3">
    <w:name w:val="Title"/>
    <w:basedOn w:val="1"/>
    <w:next w:val="1"/>
    <w:link w:val="33"/>
    <w:qFormat/>
    <w:uiPriority w:val="10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24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25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6">
    <w:name w:val="Heading 3 Char"/>
    <w:basedOn w:val="11"/>
    <w:link w:val="4"/>
    <w:semiHidden/>
    <w:qFormat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7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8">
    <w:name w:val="Heading 5 Char"/>
    <w:basedOn w:val="11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29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0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1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2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33">
    <w:name w:val="Title Char"/>
    <w:basedOn w:val="11"/>
    <w:link w:val="23"/>
    <w:qFormat/>
    <w:uiPriority w:val="10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34">
    <w:name w:val="Subtitle Char"/>
    <w:basedOn w:val="11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character" w:customStyle="1" w:styleId="35">
    <w:name w:val="Quote Char"/>
    <w:basedOn w:val="11"/>
    <w:link w:val="36"/>
    <w:qFormat/>
    <w:uiPriority w:val="29"/>
    <w:rPr>
      <w:i/>
      <w:iCs/>
      <w:color w:val="3F3F3F" w:themeColor="text1" w:themeTint="BF"/>
    </w:rPr>
  </w:style>
  <w:style w:type="paragraph" w:styleId="36">
    <w:name w:val="Quote"/>
    <w:basedOn w:val="1"/>
    <w:next w:val="1"/>
    <w:link w:val="35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7">
    <w:name w:val="Intense Emphasis"/>
    <w:basedOn w:val="11"/>
    <w:qFormat/>
    <w:uiPriority w:val="21"/>
    <w:rPr>
      <w:i/>
      <w:iCs/>
      <w:color w:val="366091" w:themeColor="accent1" w:themeShade="BF"/>
    </w:rPr>
  </w:style>
  <w:style w:type="character" w:customStyle="1" w:styleId="38">
    <w:name w:val="Intense Quote Char"/>
    <w:basedOn w:val="11"/>
    <w:link w:val="39"/>
    <w:qFormat/>
    <w:uiPriority w:val="30"/>
    <w:rPr>
      <w:i/>
      <w:iCs/>
      <w:color w:val="366091" w:themeColor="accent1" w:themeShade="BF"/>
    </w:rPr>
  </w:style>
  <w:style w:type="paragraph" w:styleId="39">
    <w:name w:val="Intense Quote"/>
    <w:basedOn w:val="1"/>
    <w:next w:val="1"/>
    <w:link w:val="38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40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character" w:customStyle="1" w:styleId="41">
    <w:name w:val="Header Char"/>
    <w:basedOn w:val="11"/>
    <w:link w:val="16"/>
    <w:qFormat/>
    <w:uiPriority w:val="99"/>
    <w:rPr>
      <w:kern w:val="0"/>
    </w:rPr>
  </w:style>
  <w:style w:type="character" w:customStyle="1" w:styleId="42">
    <w:name w:val="Footer Char"/>
    <w:basedOn w:val="11"/>
    <w:link w:val="15"/>
    <w:semiHidden/>
    <w:qFormat/>
    <w:uiPriority w:val="99"/>
    <w:rPr>
      <w:rFonts w:ascii="Calibri" w:hAnsi="Calibri" w:eastAsia="Calibri" w:cs="Calibri"/>
      <w:kern w:val="0"/>
      <w:lang w:eastAsia="en-IN"/>
    </w:rPr>
  </w:style>
  <w:style w:type="character" w:customStyle="1" w:styleId="43">
    <w:name w:val="Bullets"/>
    <w:qFormat/>
    <w:uiPriority w:val="0"/>
    <w:rPr>
      <w:rFonts w:ascii="OpenSymbol" w:hAnsi="OpenSymbol" w:eastAsia="OpenSymbol" w:cs="OpenSymbol"/>
    </w:rPr>
  </w:style>
  <w:style w:type="character" w:customStyle="1" w:styleId="44">
    <w:name w:val="Source Text"/>
    <w:qFormat/>
    <w:uiPriority w:val="0"/>
    <w:rPr>
      <w:rFonts w:ascii="Liberation Mono" w:hAnsi="Liberation Mono" w:eastAsia="Liberation Mono" w:cs="Liberation Mono"/>
    </w:rPr>
  </w:style>
  <w:style w:type="paragraph" w:customStyle="1" w:styleId="45">
    <w:name w:val="Heading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customStyle="1" w:styleId="46">
    <w:name w:val="Index"/>
    <w:basedOn w:val="1"/>
    <w:qFormat/>
    <w:uiPriority w:val="0"/>
    <w:pPr>
      <w:suppressLineNumbers/>
    </w:pPr>
    <w:rPr>
      <w:rFonts w:cs="FreeSans"/>
    </w:rPr>
  </w:style>
  <w:style w:type="paragraph" w:styleId="47">
    <w:name w:val="List Paragraph"/>
    <w:basedOn w:val="1"/>
    <w:qFormat/>
    <w:uiPriority w:val="34"/>
    <w:pPr>
      <w:spacing w:before="0" w:after="200"/>
      <w:ind w:left="720"/>
      <w:contextualSpacing/>
    </w:pPr>
  </w:style>
  <w:style w:type="paragraph" w:customStyle="1" w:styleId="48">
    <w:name w:val="Header and Footer"/>
    <w:basedOn w:val="1"/>
    <w:qFormat/>
    <w:uiPriority w:val="0"/>
  </w:style>
  <w:style w:type="paragraph" w:customStyle="1" w:styleId="49">
    <w:name w:val="Table Contents"/>
    <w:basedOn w:val="1"/>
    <w:qFormat/>
    <w:uiPriority w:val="0"/>
    <w:pPr>
      <w:widowControl w:val="0"/>
      <w:suppressLineNumbers/>
    </w:pPr>
  </w:style>
  <w:style w:type="paragraph" w:customStyle="1" w:styleId="50">
    <w:name w:val="Table Heading"/>
    <w:basedOn w:val="49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765</Words>
  <Characters>5539</Characters>
  <Paragraphs>213</Paragraphs>
  <TotalTime>68</TotalTime>
  <ScaleCrop>false</ScaleCrop>
  <LinksUpToDate>false</LinksUpToDate>
  <CharactersWithSpaces>7523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2024-10-23T09:28:00Z</dcterms:created>
  <dc:creator>hod_ct@ycce.edu</dc:creator>
  <cp:lastModifiedBy>ARYAN</cp:lastModifiedBy>
  <dcterms:modified xsi:type="dcterms:W3CDTF">2026-10-11T10:24:23Z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eyJoZGlkIjoiZTAzZDBjMGZlNDE5OTJjODMwZjdmNDZhN2U0MDViNTQifQ==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53081AE831874F94A114C6044E410B1F_12</vt:lpwstr>
  </property>
</Properties>
</file>